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文物与博物馆学系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2026文物与博物馆学-考古学本博融通培养方案（文物与博物馆学博雅班）</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文物与博物馆学系是国内创办时间最长、影响最大的文博教学与科研机构之一，是全国文物、博物馆专业学位研究生教育指导委员会秘书处单位，拥有40多年的学科发展史，并下设博物馆学、考古学、文化遗产（包括文物学、文物保护）三大方向。文物与博物馆学专业是国家级一流本科专业建设点，近年来，已形成了“考古发掘研究”“文化遗产保护管理”“博物馆阐释传播利用”的“三位一体”式发展格局。文物与博物馆学系拥有10多个教学与科研平台、1个国际级教席、1项国家级考古发掘资质，旗下的复旦大学科技考古研究院拥有近10个实验室，是学校双一流建设规划重点项目。</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按照“宽口径、厚基础、重能力、求创新”的人才培养要求，以“2+X+Y”（2是通识和专业教育，X是多元发展路径，Y为融合创新能力）为途径，培养德智体美劳全面发展、具备理论和实践双重能力的创新复合型文博人才。学生应具有良好的思想道德素质和科学的世界观，具有人文情怀，具备突出的科学素养与创新思维、开阔的国际视野和跨文化环境下的交流与合作能力，能够服务国家重大战略需求。博士毕业时，具有独立从事科学研究的能力和严谨求实的科学态度和作风，在一个或几个国际前沿方向中有较深入的研究，并取得创造性的成果，成为能适应国家文博事业发展、文化遗产专业领域需求的高级专门人才。</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07557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75570"/>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（具体执行需按照学校管理规定和文物与博物馆学系教学指导委员会说明。）</w:t>
      </w: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面试成绩25%</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学业成绩：已修读课程的加权平均值；
面试内容：专业学习情况、综合评价（竞赛、比赛、科研实践情况等内容）；                                                       其他：笔试：文博综合</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其他25%</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通过笔试进行考核。科目：参考博士生资格考试要求。
第一次博资考在5年级末，第一次不通过者，第二次在6年级末进行，两次不通过者分流至学术硕士培养。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其他100%</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完成4年本科阶段培养方案，获得学士学位</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学术硕士培养方案（本博通道主动退出或考核不通过者在原有基础上增加两年的学硕学习阶段）</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面试内容：专业学习情况、综合评价（竞赛、比赛、科研实践情况等内容）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文物与博物馆学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129</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通识教育课程42学分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专业培养课程40学分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任意选修学分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专业进阶模块30学分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融合创新能力实践模块5学分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融合创新能力实训模块12学分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9345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93459"/>
                    </a:xfrm>
                    <a:prstGeom prst="rect">
                      <a:avLst/>
                    </a:prstGeom>
                  </pic:spPr>
                </pic:pic>
              </a:graphicData>
            </a:graphic>
          </wp:inline>
        </w:drawing>
      </w:r>
    </w:p>
    <w:p>
      <w:pPr>
        <w:spacing w:after="0"/>
        <w:ind w:left="0"/>
        <w:jc w:val="left"/>
      </w:pPr>
      <w:r>
        <w:rPr>
          <w:rFonts w:ascii="SimSun" w:hAnsi="SimSun"/>
          <w:b w:val="false"/>
          <w:i w:val="false"/>
          <w:color w:val="000000"/>
          <w:sz w:val="21"/>
        </w:rPr>
        <w:t>1、 本研融通专业进阶路径:149学分</w:t>
      </w:r>
    </w:p>
    <w:p>
      <w:pPr>
        <w:spacing w:after="0"/>
        <w:ind w:left="0"/>
        <w:jc w:val="left"/>
      </w:pPr>
      <w:r>
        <w:rPr>
          <w:rFonts w:ascii="SimSun" w:hAnsi="SimSun"/>
          <w:b w:val="false"/>
          <w:i w:val="false"/>
          <w:color w:val="000000"/>
          <w:sz w:val="21"/>
        </w:rPr>
        <w:t xml:space="preserve">    学生本博期间必须修满教学计划规定的149学分，包括通识教育课程46学分、专业培养课40学分、专业进阶模块I 30学分、专业进阶模块II 10学分、融合创新能力模块23学分的修读。</w:t>
      </w:r>
    </w:p>
    <w:p>
      <w:pPr>
        <w:spacing w:after="0"/>
        <w:ind w:left="0"/>
        <w:jc w:val="left"/>
      </w:pPr>
      <w:r>
        <w:rPr>
          <w:rFonts w:ascii="SimSun" w:hAnsi="SimSun"/>
          <w:b w:val="false"/>
          <w:i w:val="false"/>
          <w:color w:val="000000"/>
          <w:sz w:val="21"/>
        </w:rPr>
        <w:t xml:space="preserve">    其中，本科学段需要完成129学分（含实践学分不低于20学分；含美育学分不少于2学分，其中至少在“美学和艺术史论类”或“艺术鉴赏和评论类”课程中修读1学分，并至少参与一项艺术实践活动；劳动教育不少于32学时，并满足劳动周教育要求）。包括通识教育课程42学分、专业培养课程40学分、专业进阶模块修读30学分、融合创新能力模块17学分。</w:t>
      </w:r>
    </w:p>
    <w:p>
      <w:pPr>
        <w:spacing w:after="0"/>
        <w:ind w:left="0"/>
        <w:jc w:val="left"/>
      </w:pPr>
      <w:r>
        <w:rPr>
          <w:rFonts w:ascii="SimSun" w:hAnsi="SimSun"/>
          <w:b w:val="false"/>
          <w:i w:val="false"/>
          <w:color w:val="000000"/>
          <w:sz w:val="21"/>
        </w:rPr>
        <w:t>2、荣誉项目</w:t>
      </w:r>
    </w:p>
    <w:p>
      <w:pPr>
        <w:spacing w:after="0"/>
        <w:ind w:left="0"/>
        <w:jc w:val="left"/>
      </w:pPr>
      <w:r>
        <w:rPr>
          <w:rFonts w:ascii="SimSun" w:hAnsi="SimSun"/>
          <w:b w:val="false"/>
          <w:i w:val="false"/>
          <w:color w:val="000000"/>
          <w:sz w:val="21"/>
        </w:rPr>
        <w:t xml:space="preserve">    本科学段按其相应修读要求。荣誉项目课程设置和修读要求请见文物与博物馆学系“本科荣誉项目”实施方案。</w:t>
      </w:r>
    </w:p>
    <w:p>
      <w:pPr>
        <w:spacing w:after="0"/>
        <w:ind w:left="0"/>
        <w:jc w:val="left"/>
      </w:pPr>
      <w:r>
        <w:rPr>
          <w:rFonts w:ascii="SimSun" w:hAnsi="SimSun"/>
          <w:b w:val="false"/>
          <w:i w:val="false"/>
          <w:color w:val="000000"/>
          <w:sz w:val="21"/>
        </w:rPr>
        <w:t>3、跨学科发展路径：164学分</w:t>
      </w:r>
    </w:p>
    <w:p>
      <w:pPr>
        <w:spacing w:after="0"/>
        <w:ind w:left="0"/>
        <w:jc w:val="left"/>
      </w:pPr>
      <w:r>
        <w:rPr>
          <w:rFonts w:ascii="SimSun" w:hAnsi="SimSun"/>
          <w:b w:val="false"/>
          <w:i w:val="false"/>
          <w:color w:val="000000"/>
          <w:sz w:val="21"/>
        </w:rPr>
        <w:t xml:space="preserve">    在专业进阶路径或荣誉项目基础上，修读1个非本专业独立开设的微专业（学程）。</w:t>
      </w:r>
    </w:p>
    <w:p>
      <w:pPr>
        <w:spacing w:after="0"/>
        <w:ind w:left="0"/>
        <w:jc w:val="left"/>
      </w:pPr>
      <w:r>
        <w:rPr>
          <w:rFonts w:ascii="SimSun" w:hAnsi="SimSun"/>
          <w:b w:val="false"/>
          <w:i w:val="false"/>
          <w:color w:val="000000"/>
          <w:sz w:val="21"/>
        </w:rPr>
        <w:t>4、辅修学士学位路径：189学分</w:t>
      </w:r>
    </w:p>
    <w:p>
      <w:pPr>
        <w:spacing w:after="0"/>
        <w:ind w:left="0"/>
        <w:jc w:val="left"/>
      </w:pPr>
      <w:r>
        <w:rPr>
          <w:rFonts w:ascii="SimSun" w:hAnsi="SimSun"/>
          <w:b w:val="false"/>
          <w:i w:val="false"/>
          <w:color w:val="000000"/>
          <w:sz w:val="21"/>
        </w:rPr>
        <w:t xml:space="preserve">    在专业进阶路径或荣誉项目基础上，修读1个辅修学士学位项目，具体要求见教务处辅修学士学位项目网页。</w:t>
      </w:r>
    </w:p>
    <w:p>
      <w:pPr>
        <w:spacing w:after="0"/>
        <w:ind w:left="0"/>
        <w:jc w:val="left"/>
      </w:pPr>
      <w:r>
        <w:rPr>
          <w:rFonts w:ascii="SimSun" w:hAnsi="SimSun"/>
          <w:b w:val="false"/>
          <w:i w:val="false"/>
          <w:color w:val="000000"/>
          <w:sz w:val="21"/>
        </w:rPr>
        <w:t>5、创新创业路径：164学分</w:t>
      </w:r>
    </w:p>
    <w:p>
      <w:pPr>
        <w:spacing w:after="0"/>
        <w:ind w:left="0"/>
        <w:jc w:val="left"/>
      </w:pPr>
      <w:r>
        <w:rPr>
          <w:rFonts w:ascii="SimSun" w:hAnsi="SimSun"/>
          <w:b w:val="false"/>
          <w:i w:val="false"/>
          <w:color w:val="000000"/>
          <w:sz w:val="21"/>
        </w:rPr>
        <w:t xml:space="preserve">    在专业进阶路径或荣誉项目基础上，修读1个创新创业学院开设的创新创业微专业（学程）。</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i w:val="false"/>
          <w:color w:val="000000"/>
          <w:sz w:val="21"/>
        </w:rPr>
        <w:t>（一）本科学位</w:t>
      </w:r>
    </w:p>
    <w:p>
      <w:pPr>
        <w:spacing w:after="0"/>
        <w:ind w:left="0"/>
        <w:jc w:val="left"/>
      </w:pPr>
      <w:r>
        <w:rPr>
          <w:rFonts w:ascii="SimSun" w:hAnsi="SimSun"/>
          <w:b w:val="false"/>
          <w:i w:val="false"/>
          <w:color w:val="000000"/>
          <w:sz w:val="21"/>
        </w:rPr>
        <w:t>1. 4年级结束时，如达到学士学位要求者授予历史学学士学位。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（3）在此基础上，达到文博系“本科荣誉证书”获得条件的授予“本科荣誉证书”，具体要求请见文博系“荣誉项目”实施方案。</w:t>
      </w:r>
    </w:p>
    <w:p>
      <w:pPr>
        <w:spacing w:after="0"/>
        <w:ind w:left="0"/>
        <w:jc w:val="left"/>
      </w:pPr>
      <w:r>
        <w:rPr>
          <w:rFonts w:ascii="SimSun" w:hAnsi="SimSun"/>
          <w:b w:val="false"/>
          <w:i w:val="false"/>
          <w:color w:val="000000"/>
          <w:sz w:val="21"/>
        </w:rPr>
        <w:t>2.  本科学段主动退出和转段考核不合格退出本博融通计划的学生，需按照相应的本科培养方案修读课程，如达到学士学位要求者授予历史学学士学位。</w:t>
      </w:r>
    </w:p>
    <w:p>
      <w:pPr>
        <w:spacing w:after="0"/>
        <w:ind w:left="0"/>
        <w:jc w:val="left"/>
      </w:pPr>
      <w:r>
        <w:rPr>
          <w:rFonts w:ascii="SimSun" w:hAnsi="SimSun"/>
          <w:b/>
          <w:i w:val="false"/>
          <w:color w:val="000000"/>
          <w:sz w:val="21"/>
        </w:rPr>
        <w:t>（二）研究生学位</w:t>
      </w:r>
    </w:p>
    <w:p>
      <w:pPr>
        <w:spacing w:after="0"/>
        <w:ind w:left="0"/>
        <w:jc w:val="left"/>
      </w:pPr>
      <w:r>
        <w:rPr>
          <w:rFonts w:ascii="SimSun" w:hAnsi="SimSun"/>
          <w:b w:val="false"/>
          <w:i w:val="false"/>
          <w:color w:val="000000"/>
          <w:sz w:val="21"/>
        </w:rPr>
        <w:t>1. 达到博士学位要求者授予历史学博士学位。</w:t>
      </w:r>
    </w:p>
    <w:p>
      <w:pPr>
        <w:spacing w:after="0"/>
        <w:ind w:left="0"/>
        <w:jc w:val="left"/>
      </w:pPr>
      <w:r>
        <w:rPr>
          <w:rFonts w:ascii="SimSun" w:hAnsi="SimSun"/>
          <w:b w:val="false"/>
          <w:i w:val="false"/>
          <w:color w:val="000000"/>
          <w:sz w:val="21"/>
        </w:rPr>
        <w:t>（1）必须已修满学校规定的学分，所有修读课程成绩合格，其中研究生学位课程平均绩点不低于 2.5。</w:t>
      </w:r>
    </w:p>
    <w:p>
      <w:pPr>
        <w:spacing w:after="0"/>
        <w:ind w:left="0"/>
        <w:jc w:val="left"/>
      </w:pPr>
      <w:r>
        <w:rPr>
          <w:rFonts w:ascii="SimSun" w:hAnsi="SimSun"/>
          <w:b w:val="false"/>
          <w:i w:val="false"/>
          <w:color w:val="000000"/>
          <w:sz w:val="21"/>
        </w:rPr>
        <w:t>（2）通过博士学位论文答辩。</w:t>
      </w:r>
    </w:p>
    <w:p>
      <w:pPr>
        <w:spacing w:after="0"/>
        <w:ind w:left="0"/>
        <w:jc w:val="left"/>
      </w:pPr>
      <w:r>
        <w:rPr>
          <w:rFonts w:ascii="SimSun" w:hAnsi="SimSun"/>
          <w:b w:val="false"/>
          <w:i w:val="false"/>
          <w:color w:val="000000"/>
          <w:sz w:val="21"/>
        </w:rPr>
        <w:t>2. 研究生学段主动退出和博士生资格考核不合格退出本博融通计划的学生，需按照考古学学术硕士培养方案修读课程，如达到硕士学位要求者授予历史学硕士学位。</w:t>
      </w:r>
    </w:p>
    <w:p>
      <w:pPr>
        <w:spacing w:after="0"/>
        <w:ind w:left="0"/>
        <w:jc w:val="left"/>
      </w:pPr>
      <w:r>
        <w:rPr>
          <w:rFonts w:ascii="SimSun" w:hAnsi="SimSun"/>
          <w:b w:val="false"/>
          <w:i w:val="false"/>
          <w:color w:val="000000"/>
          <w:sz w:val="21"/>
        </w:rPr>
        <w:t>（1）必须已修满学校规定的学分，所有修读课程成绩合格，其中研究生学位课程平均绩点不低于 2.5。</w:t>
      </w:r>
    </w:p>
    <w:p>
      <w:pPr>
        <w:spacing w:after="0"/>
        <w:ind w:left="0"/>
        <w:jc w:val="left"/>
      </w:pPr>
      <w:r>
        <w:rPr>
          <w:rFonts w:ascii="SimSun" w:hAnsi="SimSun"/>
          <w:b w:val="false"/>
          <w:i w:val="false"/>
          <w:color w:val="000000"/>
          <w:sz w:val="21"/>
        </w:rPr>
        <w:t>（2）通过硕士学位论文答辩。</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1. 课程体系</w:t>
      </w:r>
    </w:p>
    <w:p>
      <w:pPr>
        <w:spacing w:after="0"/>
        <w:ind w:left="0"/>
        <w:jc w:val="left"/>
      </w:pPr>
      <w:r>
        <w:rPr>
          <w:rFonts w:ascii="SimSun" w:hAnsi="SimSun"/>
          <w:b w:val="false"/>
          <w:i w:val="false"/>
          <w:color w:val="000000"/>
          <w:sz w:val="21"/>
        </w:rPr>
        <w:t xml:space="preserve">    文博专业课程与多学科方法并重的课程体系，以博物馆学、文化遗产（包括文物学、文物保护）、考古学各方向的基础课程构成专业核心课程体系，以各学科专业领域为横、课程内容梯度为纵建立了难度逐级提升的本研融通的专业进阶课程体系。</w:t>
      </w:r>
    </w:p>
    <w:p>
      <w:pPr>
        <w:spacing w:after="0"/>
        <w:ind w:left="0"/>
        <w:jc w:val="left"/>
      </w:pPr>
      <w:r>
        <w:rPr>
          <w:rFonts w:ascii="SimSun" w:hAnsi="SimSun"/>
          <w:b w:val="false"/>
          <w:i w:val="false"/>
          <w:color w:val="000000"/>
          <w:sz w:val="21"/>
        </w:rPr>
        <w:t>2.科研训练体系</w:t>
      </w:r>
    </w:p>
    <w:p>
      <w:pPr>
        <w:spacing w:after="0"/>
        <w:ind w:left="0"/>
        <w:jc w:val="left"/>
      </w:pPr>
      <w:r>
        <w:rPr>
          <w:rFonts w:ascii="SimSun" w:hAnsi="SimSun"/>
          <w:b w:val="false"/>
          <w:i w:val="false"/>
          <w:color w:val="000000"/>
          <w:sz w:val="21"/>
        </w:rPr>
        <w:t xml:space="preserve">    建立螺旋递进的全周期科研训练体系，给低年级本科生配备学业导师，鼓励师生共创，通过复芏计划（FDUROP）等项目引导学生在“做中学、学中悟、悟中创”。通过文博各方向科研实践实训，引导学生早参加课题，培育学术兴趣，激发创新志趣。</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通识教育课程（46学分,本科要求42.0学分）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通识教育核心课程（31学分,本科要求27.0学分）
      </w:t>
      </w:r>
    </w:p>
    <w:p>
      <w:pPr>
        <w:spacing w:after="0"/>
        <w:ind w:left="0"/>
        <w:jc w:val="left"/>
      </w:pPr>
      <w:r>
        <w:rPr>
          <w:rFonts w:ascii="SimSun" w:hAnsi="SimSun"/>
          <w:b w:val="false"/>
          <w:i w:val="false"/>
          <w:color w:val="000000"/>
          <w:sz w:val="21"/>
        </w:rPr>
        <w:t xml:space="preserve">
       要求修读31学分，含思想政治理论课与创新课20学分（其中研究生学位课4学分），七大模块课程10学分（每模块最多修读1门课程），大学生国家安全教育1学分。
      </w:t>
      </w:r>
    </w:p>
    <w:p>
      <w:pPr>
        <w:spacing w:after="0"/>
        <w:ind w:left="0"/>
        <w:jc w:val="left"/>
      </w:pPr>
      <w:r>
        <w:rPr>
          <w:rFonts w:ascii="SimSun" w:hAnsi="SimSun"/>
          <w:b/>
          <w:i w:val="false"/>
          <w:color w:val="000000"/>
          <w:sz w:val="21"/>
        </w:rPr>
        <w:t xml:space="preserve">
       2.  通识教育专项教育课程（15学分,本科要求15.0学分）
      </w:t>
      </w:r>
    </w:p>
    <w:p>
      <w:pPr>
        <w:spacing w:after="0"/>
        <w:ind w:left="0"/>
        <w:jc w:val="left"/>
      </w:pPr>
      <w:r>
        <w:rPr>
          <w:rFonts w:ascii="SimSun" w:hAnsi="SimSun"/>
          <w:b w:val="false"/>
          <w:i w:val="false"/>
          <w:color w:val="000000"/>
          <w:sz w:val="21"/>
        </w:rPr>
        <w:t xml:space="preserve">
       要求修读15学分， 课程设置详见专项教育课程。
      </w:t>
      </w:r>
    </w:p>
    <w:p>
      <w:pPr>
        <w:spacing w:after="0"/>
        <w:ind w:left="0"/>
        <w:jc w:val="left"/>
      </w:pPr>
      <w:r>
        <w:rPr>
          <w:rFonts w:ascii="SimSun" w:hAnsi="SimSun"/>
          <w:b/>
          <w:i w:val="false"/>
          <w:color w:val="000000"/>
          <w:sz w:val="21"/>
        </w:rPr>
        <w:t xml:space="preserve">
       (二) 专业培养课程（40学分,本科要求40.0学分）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学科基础课程（15学分,本科要求15.0学分）
      </w:t>
      </w:r>
    </w:p>
    <w:p>
      <w:pPr>
        <w:spacing w:after="0"/>
        <w:ind w:left="0"/>
        <w:jc w:val="left"/>
      </w:pPr>
      <w:r>
        <w:rPr>
          <w:rFonts w:ascii="SimSun" w:hAnsi="SimSun"/>
          <w:b w:val="false"/>
          <w:i w:val="false"/>
          <w:color w:val="000000"/>
          <w:sz w:val="21"/>
        </w:rPr>
        <w:t xml:space="preserve">
       要求修读15学分。基础理论课程（跨院系必修）修满9学分，课程为“中国文学经典”、“中国古代文明”、“哲学导论”、“逻辑学”（其中“哲学导论”、“逻辑学”二选一）。基础理论课程（跨院系选修）中需必修“考古学导论”2学分。需至少修读1门其他院系开设的基础理论课程（跨院系选修）。课程设置详见学科基础课程（人文基础）。
      </w:t>
      </w:r>
    </w:p>
    <w:p>
      <w:pPr>
        <w:spacing w:after="0"/>
        <w:ind w:left="0"/>
        <w:jc w:val="left"/>
      </w:pPr>
      <w:r>
        <w:rPr>
          <w:rFonts w:ascii="SimSun" w:hAnsi="SimSun"/>
          <w:b/>
          <w:i w:val="false"/>
          <w:color w:val="000000"/>
          <w:sz w:val="21"/>
        </w:rPr>
        <w:t xml:space="preserve">
       2.  专业核心教育课程（25学分,本科要求25.0学分）
      </w:t>
      </w:r>
    </w:p>
    <w:tbl>
      <w:tblPr>
        <w:tblW w:w="0" w:type="auto"/>
        <w:tblCellSpacing w:w="0" w:type="auto"/>
        <w:tblBorders>
          <w:top w:val="none"/>
          <w:left w:val="none"/>
          <w:bottom w:val="none"/>
          <w:right w:val="none"/>
          <w:insideH w:val="none"/>
          <w:insideV w:val="none"/>
        </w:tblBorders>
      </w:tblPr>
      <w:tblGrid>
        <w:gridCol w:w="2038"/>
        <w:gridCol w:w="2720"/>
        <w:gridCol w:w="680"/>
        <w:gridCol w:w="681"/>
        <w:gridCol w:w="950"/>
        <w:gridCol w:w="1538"/>
        <w:gridCol w:w="680"/>
        <w:gridCol w:w="680"/>
        <w:gridCol w:w="680"/>
        <w:gridCol w:w="679"/>
        <w:gridCol w:w="951"/>
        <w:gridCol w:w="1357"/>
      </w:tblGrid>
      <w:tr>
        <w:trPr>
          <w:trHeight w:val="45" w:hRule="atLeast"/>
        </w:trPr>
        <w:tc>
          <w:tcPr>
            <w:tcW w:w="20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8"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w:t>
            </w:r>
            <w:r>
              <w:br/>
            </w:r>
            <w:r>
              <w:rPr>
                <w:rFonts w:ascii="SimSun" w:hAnsi="SimSun"/>
                <w:b w:val="false"/>
                <w:i w:val="false"/>
                <w:color w:val="000000"/>
                <w:sz w:val="21"/>
              </w:rPr>
              <w:t>The History of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文物保护基础</w:t>
            </w:r>
            <w:r>
              <w:br/>
            </w:r>
            <w:r>
              <w:rPr>
                <w:rFonts w:ascii="SimSun" w:hAnsi="SimSun"/>
                <w:b w:val="false"/>
                <w:i w:val="false"/>
                <w:color w:val="000000"/>
                <w:sz w:val="21"/>
              </w:rPr>
              <w:t>Basics of Cultural Relic Conservation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博物馆学概论</w:t>
            </w:r>
            <w:r>
              <w:br/>
            </w:r>
            <w:r>
              <w:rPr>
                <w:rFonts w:ascii="SimSun" w:hAnsi="SimSun"/>
                <w:b w:val="false"/>
                <w:i w:val="false"/>
                <w:color w:val="000000"/>
                <w:sz w:val="21"/>
              </w:rPr>
              <w:t>Introduction to Museology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文化遗产导论</w:t>
            </w:r>
            <w:r>
              <w:br/>
            </w:r>
            <w:r>
              <w:rPr>
                <w:rFonts w:ascii="SimSun" w:hAnsi="SimSun"/>
                <w:b w:val="false"/>
                <w:i w:val="false"/>
                <w:color w:val="000000"/>
                <w:sz w:val="21"/>
              </w:rPr>
              <w:t>Introduction to Cultural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科技考古导论</w:t>
            </w:r>
            <w:r>
              <w:br/>
            </w:r>
            <w:r>
              <w:rPr>
                <w:rFonts w:ascii="SimSun" w:hAnsi="SimSun"/>
                <w:b w:val="false"/>
                <w:i w:val="false"/>
                <w:color w:val="000000"/>
                <w:sz w:val="21"/>
              </w:rPr>
              <w:t>Introduction to Archaeological Science and Technology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非物质文化遗产导论</w:t>
            </w:r>
            <w:r>
              <w:br/>
            </w:r>
            <w:r>
              <w:rPr>
                <w:rFonts w:ascii="SimSun" w:hAnsi="SimSun"/>
                <w:b w:val="false"/>
                <w:i w:val="false"/>
                <w:color w:val="000000"/>
                <w:sz w:val="21"/>
              </w:rPr>
              <w:t>Introduction to Intangible Cultural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文物研究导论</w:t>
            </w:r>
            <w:r>
              <w:br/>
            </w:r>
            <w:r>
              <w:rPr>
                <w:rFonts w:ascii="SimSun" w:hAnsi="SimSun"/>
                <w:b w:val="false"/>
                <w:i w:val="false"/>
                <w:color w:val="000000"/>
                <w:sz w:val="21"/>
              </w:rPr>
              <w:t>Introduction to the Study of Cultural Relics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博物馆经营管理</w:t>
            </w:r>
            <w:r>
              <w:br/>
            </w:r>
            <w:r>
              <w:rPr>
                <w:rFonts w:ascii="SimSun" w:hAnsi="SimSun"/>
                <w:b w:val="false"/>
                <w:i w:val="false"/>
                <w:color w:val="000000"/>
                <w:sz w:val="21"/>
              </w:rPr>
              <w:t>Museum Management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专业论文写作</w:t>
            </w:r>
            <w:r>
              <w:br/>
            </w:r>
            <w:r>
              <w:rPr>
                <w:rFonts w:ascii="SimSun" w:hAnsi="SimSun"/>
                <w:b w:val="false"/>
                <w:i w:val="false"/>
                <w:color w:val="000000"/>
                <w:sz w:val="21"/>
              </w:rPr>
              <w:t>Academic Thesis Writing</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博物馆职业伦理与法规</w:t>
            </w:r>
            <w:r>
              <w:br/>
            </w:r>
            <w:r>
              <w:rPr>
                <w:rFonts w:ascii="SimSun" w:hAnsi="SimSun"/>
                <w:b w:val="false"/>
                <w:i w:val="false"/>
                <w:color w:val="000000"/>
                <w:sz w:val="21"/>
              </w:rPr>
              <w:t>Museum Ethics and Legislation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w:t>
            </w:r>
            <w:r>
              <w:br/>
            </w:r>
            <w:r>
              <w:rPr>
                <w:rFonts w:ascii="SimSun" w:hAnsi="SimSun"/>
                <w:b w:val="false"/>
                <w:i w:val="false"/>
                <w:color w:val="000000"/>
                <w:sz w:val="21"/>
              </w:rPr>
              <w:t>Professional English</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0.9</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包括本研融通专业进阶路径（含荣誉项目）、跨学科发展、辅修学士学位项目、创新创业等不同路径，要求在院系专业导师指导下选择1条发展路径，按路径要求修读课程。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专业进阶路径（40学分）
      </w:t>
      </w:r>
    </w:p>
    <w:p>
      <w:pPr>
        <w:spacing w:after="0"/>
        <w:ind w:left="0"/>
        <w:jc w:val="left"/>
      </w:pPr>
      <w:r>
        <w:rPr>
          <w:rFonts w:ascii="SimSun" w:hAnsi="SimSun"/>
          <w:b w:val="false"/>
          <w:i w:val="false"/>
          <w:color w:val="000000"/>
          <w:sz w:val="21"/>
        </w:rPr>
        <w:t xml:space="preserve">
       修满40学分。专业进阶模块I（30学分），其中研究生课程至少6学分。专业进阶模块II（10学分），研究生课程不少于10学分。
      </w:t>
      </w:r>
    </w:p>
    <w:p>
      <w:pPr>
        <w:spacing w:after="0"/>
        <w:ind w:left="0"/>
        <w:jc w:val="left"/>
      </w:pPr>
      <w:r>
        <w:rPr>
          <w:rFonts w:ascii="SimSun" w:hAnsi="SimSun"/>
          <w:b/>
          <w:i w:val="false"/>
          <w:color w:val="000000"/>
          <w:sz w:val="21"/>
        </w:rPr>
        <w:t xml:space="preserve">
       (1) 专业进阶模块I（30学分,本科要求30.0学分）
      </w:t>
      </w:r>
    </w:p>
    <w:p>
      <w:pPr>
        <w:spacing w:after="0"/>
        <w:ind w:left="0"/>
        <w:jc w:val="left"/>
      </w:pPr>
      <w:r>
        <w:rPr>
          <w:rFonts w:ascii="SimSun" w:hAnsi="SimSun"/>
          <w:b w:val="false"/>
          <w:i w:val="false"/>
          <w:color w:val="000000"/>
          <w:sz w:val="21"/>
        </w:rPr>
        <w:t xml:space="preserve">
       专业进阶模块I（30学分），本科学段需在“专业进阶模块I”修满30学分，其中本科课程至少24学分。整个本博融通培养阶段，需在“专业进阶模块I”修读研究生课程至少6学分（具体学分参照建议修读学期、按方向必修）。
      </w:t>
      </w:r>
    </w:p>
    <w:p>
      <w:pPr>
        <w:spacing w:after="0"/>
        <w:ind w:left="0"/>
        <w:jc w:val="left"/>
      </w:pPr>
      <w:r>
        <w:rPr>
          <w:rFonts w:ascii="SimSun" w:hAnsi="SimSun"/>
          <w:b/>
          <w:i w:val="false"/>
          <w:color w:val="000000"/>
          <w:sz w:val="21"/>
        </w:rPr>
        <w:t xml:space="preserve">
       a) 博物馆学（0学分）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博物馆藏品管理</w:t>
            </w:r>
            <w:r>
              <w:br/>
            </w:r>
            <w:r>
              <w:rPr>
                <w:rFonts w:ascii="SimSun" w:hAnsi="SimSun"/>
                <w:b w:val="false"/>
                <w:i w:val="false"/>
                <w:color w:val="000000"/>
                <w:sz w:val="21"/>
              </w:rPr>
              <w:t>Management of Museum Collections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展览形式设计</w:t>
            </w:r>
            <w:r>
              <w:br/>
            </w:r>
            <w:r>
              <w:rPr>
                <w:rFonts w:ascii="SimSun" w:hAnsi="SimSun"/>
                <w:b w:val="false"/>
                <w:i w:val="false"/>
                <w:color w:val="000000"/>
                <w:sz w:val="21"/>
              </w:rPr>
              <w:t>Formal Design of Museum Display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展览内容策划</w:t>
            </w:r>
            <w:r>
              <w:br/>
            </w:r>
            <w:r>
              <w:rPr>
                <w:rFonts w:ascii="SimSun" w:hAnsi="SimSun"/>
                <w:b w:val="false"/>
                <w:i w:val="false"/>
                <w:color w:val="000000"/>
                <w:sz w:val="21"/>
              </w:rPr>
              <w:t>Exhibition Content Planning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博物馆教育</w:t>
            </w:r>
            <w:r>
              <w:br/>
            </w:r>
            <w:r>
              <w:rPr>
                <w:rFonts w:ascii="SimSun" w:hAnsi="SimSun"/>
                <w:b w:val="false"/>
                <w:i w:val="false"/>
                <w:color w:val="000000"/>
                <w:sz w:val="21"/>
              </w:rPr>
              <w:t>Museum Education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博物馆国际交流与合作</w:t>
            </w:r>
            <w:r>
              <w:br/>
            </w:r>
            <w:r>
              <w:rPr>
                <w:rFonts w:ascii="SimSun" w:hAnsi="SimSun"/>
                <w:b w:val="false"/>
                <w:i w:val="false"/>
                <w:color w:val="000000"/>
                <w:sz w:val="21"/>
              </w:rPr>
              <w:t>The International Work of Museums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儿童博物馆概论</w:t>
            </w:r>
            <w:r>
              <w:br/>
            </w:r>
            <w:r>
              <w:rPr>
                <w:rFonts w:ascii="SimSun" w:hAnsi="SimSun"/>
                <w:b w:val="false"/>
                <w:i w:val="false"/>
                <w:color w:val="000000"/>
                <w:sz w:val="21"/>
              </w:rPr>
              <w:t>Introduction to Children’s Museum</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博物馆展览说明文字研究</w:t>
            </w:r>
            <w:r>
              <w:br/>
            </w:r>
            <w:r>
              <w:rPr>
                <w:rFonts w:ascii="SimSun" w:hAnsi="SimSun"/>
                <w:b w:val="false"/>
                <w:i w:val="false"/>
                <w:color w:val="000000"/>
                <w:sz w:val="21"/>
              </w:rPr>
              <w:t>Introduction to Exhibit Labels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自然博物馆理论与实务</w:t>
            </w:r>
            <w:r>
              <w:br/>
            </w:r>
            <w:r>
              <w:rPr>
                <w:rFonts w:ascii="SimSun" w:hAnsi="SimSun"/>
                <w:b w:val="false"/>
                <w:i w:val="false"/>
                <w:color w:val="000000"/>
                <w:sz w:val="21"/>
              </w:rPr>
              <w:t>The Natural History Museum in Theory and Practice</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MUSE30008</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文物学（0学分）
      </w:t>
      </w:r>
    </w:p>
    <w:tbl>
      <w:tblPr>
        <w:tblW w:w="0" w:type="auto"/>
        <w:tblCellSpacing w:w="0" w:type="auto"/>
        <w:tblBorders>
          <w:top w:val="none"/>
          <w:left w:val="none"/>
          <w:bottom w:val="none"/>
          <w:right w:val="none"/>
          <w:insideH w:val="none"/>
          <w:insideV w:val="none"/>
        </w:tblBorders>
      </w:tblPr>
      <w:tblGrid>
        <w:gridCol w:w="3216"/>
        <w:gridCol w:w="803"/>
        <w:gridCol w:w="803"/>
        <w:gridCol w:w="1125"/>
        <w:gridCol w:w="1737"/>
        <w:gridCol w:w="803"/>
        <w:gridCol w:w="803"/>
        <w:gridCol w:w="804"/>
        <w:gridCol w:w="804"/>
        <w:gridCol w:w="1126"/>
        <w:gridCol w:w="1610"/>
      </w:tblGrid>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中国绘画史</w:t>
            </w:r>
            <w:r>
              <w:br/>
            </w:r>
            <w:r>
              <w:rPr>
                <w:rFonts w:ascii="SimSun" w:hAnsi="SimSun"/>
                <w:b w:val="false"/>
                <w:i w:val="false"/>
                <w:color w:val="000000"/>
                <w:sz w:val="21"/>
              </w:rPr>
              <w:t>History of Chinese Paintings</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CULT30004</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中国青铜器</w:t>
            </w:r>
            <w:r>
              <w:br/>
            </w:r>
            <w:r>
              <w:rPr>
                <w:rFonts w:ascii="SimSun" w:hAnsi="SimSun"/>
                <w:b w:val="false"/>
                <w:i w:val="false"/>
                <w:color w:val="000000"/>
                <w:sz w:val="21"/>
              </w:rPr>
              <w:t>Chinese Bronzeware</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中国陶瓷史</w:t>
            </w:r>
            <w:r>
              <w:br/>
            </w:r>
            <w:r>
              <w:rPr>
                <w:rFonts w:ascii="SimSun" w:hAnsi="SimSun"/>
                <w:b w:val="false"/>
                <w:i w:val="false"/>
                <w:color w:val="000000"/>
                <w:sz w:val="21"/>
              </w:rPr>
              <w:t>History of Chinese Ceramics</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CULT30006</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中国玉器</w:t>
            </w:r>
            <w:r>
              <w:br/>
            </w:r>
            <w:r>
              <w:rPr>
                <w:rFonts w:ascii="SimSun" w:hAnsi="SimSun"/>
                <w:b w:val="false"/>
                <w:i w:val="false"/>
                <w:color w:val="000000"/>
                <w:sz w:val="21"/>
              </w:rPr>
              <w:t>Chinese Jadeware</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CULT30003</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中国钱币学</w:t>
            </w:r>
            <w:r>
              <w:br/>
            </w:r>
            <w:r>
              <w:rPr>
                <w:rFonts w:ascii="SimSun" w:hAnsi="SimSun"/>
                <w:b w:val="false"/>
                <w:i w:val="false"/>
                <w:color w:val="000000"/>
                <w:sz w:val="21"/>
              </w:rPr>
              <w:t>China's Numismatics</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CULT30008</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中国漆器史</w:t>
            </w:r>
            <w:r>
              <w:br/>
            </w:r>
            <w:r>
              <w:rPr>
                <w:rFonts w:ascii="SimSun" w:hAnsi="SimSun"/>
                <w:b w:val="false"/>
                <w:i w:val="false"/>
                <w:color w:val="000000"/>
                <w:sz w:val="21"/>
              </w:rPr>
              <w:t>History of Chinese Lacquerware</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CULT30012</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中国墓葬艺术导论</w:t>
            </w:r>
            <w:r>
              <w:br/>
            </w:r>
            <w:r>
              <w:rPr>
                <w:rFonts w:ascii="SimSun" w:hAnsi="SimSun"/>
                <w:b w:val="false"/>
                <w:i w:val="false"/>
                <w:color w:val="000000"/>
                <w:sz w:val="21"/>
              </w:rPr>
              <w:t>History of Chinese Funerary Art</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中国古典园林史</w:t>
            </w:r>
            <w:r>
              <w:br/>
            </w:r>
            <w:r>
              <w:rPr>
                <w:rFonts w:ascii="SimSun" w:hAnsi="SimSun"/>
                <w:b w:val="false"/>
                <w:i w:val="false"/>
                <w:color w:val="000000"/>
                <w:sz w:val="21"/>
              </w:rPr>
              <w:t>Development History of Traditional Chinese Gardens</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CULT30016</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中国古代青瓷</w:t>
            </w:r>
            <w:r>
              <w:br/>
            </w:r>
            <w:r>
              <w:rPr>
                <w:rFonts w:ascii="SimSun" w:hAnsi="SimSun"/>
                <w:b w:val="false"/>
                <w:i w:val="false"/>
                <w:color w:val="000000"/>
                <w:sz w:val="21"/>
              </w:rPr>
              <w:t>Ancient Chinese Celadon</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CULT30020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文化遗产（0学分）
      </w:t>
      </w:r>
    </w:p>
    <w:tbl>
      <w:tblPr>
        <w:tblW w:w="0" w:type="auto"/>
        <w:tblCellSpacing w:w="0" w:type="auto"/>
        <w:tblBorders>
          <w:top w:val="none"/>
          <w:left w:val="none"/>
          <w:bottom w:val="none"/>
          <w:right w:val="none"/>
          <w:insideH w:val="none"/>
          <w:insideV w:val="none"/>
        </w:tblBorders>
      </w:tblPr>
      <w:tblGrid>
        <w:gridCol w:w="3216"/>
        <w:gridCol w:w="803"/>
        <w:gridCol w:w="803"/>
        <w:gridCol w:w="1125"/>
        <w:gridCol w:w="1737"/>
        <w:gridCol w:w="803"/>
        <w:gridCol w:w="803"/>
        <w:gridCol w:w="804"/>
        <w:gridCol w:w="804"/>
        <w:gridCol w:w="1126"/>
        <w:gridCol w:w="1610"/>
      </w:tblGrid>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文化遗产管理与法规</w:t>
            </w:r>
            <w:r>
              <w:br/>
            </w:r>
            <w:r>
              <w:rPr>
                <w:rFonts w:ascii="SimSun" w:hAnsi="SimSun"/>
                <w:b w:val="false"/>
                <w:i w:val="false"/>
                <w:color w:val="000000"/>
                <w:sz w:val="21"/>
              </w:rPr>
              <w:t>Management and Regulation of Cultural Heritage</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文化遗产类型</w:t>
            </w:r>
            <w:r>
              <w:br/>
            </w:r>
            <w:r>
              <w:rPr>
                <w:rFonts w:ascii="SimSun" w:hAnsi="SimSun"/>
                <w:b w:val="false"/>
                <w:i w:val="false"/>
                <w:color w:val="000000"/>
                <w:sz w:val="21"/>
              </w:rPr>
              <w:t>Introduction to Cultural Heritage Category</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CULT30017</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中国古代建筑史</w:t>
            </w:r>
            <w:r>
              <w:br/>
            </w:r>
            <w:r>
              <w:rPr>
                <w:rFonts w:ascii="SimSun" w:hAnsi="SimSun"/>
                <w:b w:val="false"/>
                <w:i w:val="false"/>
                <w:color w:val="000000"/>
                <w:sz w:val="21"/>
              </w:rPr>
              <w:t>History of Architectural Development in Ancient China</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CULT30007</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世界遗产概论</w:t>
            </w:r>
            <w:r>
              <w:br/>
            </w:r>
            <w:r>
              <w:rPr>
                <w:rFonts w:ascii="SimSun" w:hAnsi="SimSun"/>
                <w:b w:val="false"/>
                <w:i w:val="false"/>
                <w:color w:val="000000"/>
                <w:sz w:val="21"/>
              </w:rPr>
              <w:t>Introduction to World Heritage</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CULT30021</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文物保护（0学分）
      </w:t>
      </w:r>
    </w:p>
    <w:tbl>
      <w:tblPr>
        <w:tblW w:w="0" w:type="auto"/>
        <w:tblCellSpacing w:w="0" w:type="auto"/>
        <w:tblBorders>
          <w:top w:val="none"/>
          <w:left w:val="none"/>
          <w:bottom w:val="none"/>
          <w:right w:val="none"/>
          <w:insideH w:val="none"/>
          <w:insideV w:val="none"/>
        </w:tblBorders>
      </w:tblPr>
      <w:tblGrid>
        <w:gridCol w:w="3216"/>
        <w:gridCol w:w="803"/>
        <w:gridCol w:w="803"/>
        <w:gridCol w:w="1125"/>
        <w:gridCol w:w="1737"/>
        <w:gridCol w:w="803"/>
        <w:gridCol w:w="803"/>
        <w:gridCol w:w="804"/>
        <w:gridCol w:w="804"/>
        <w:gridCol w:w="1126"/>
        <w:gridCol w:w="1610"/>
      </w:tblGrid>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文物保护技术</w:t>
            </w:r>
            <w:r>
              <w:br/>
            </w:r>
            <w:r>
              <w:rPr>
                <w:rFonts w:ascii="SimSun" w:hAnsi="SimSun"/>
                <w:b w:val="false"/>
                <w:i w:val="false"/>
                <w:color w:val="000000"/>
                <w:sz w:val="21"/>
              </w:rPr>
              <w:t>Techniques of Cultural Relics Conservation</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CULT30002</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中国科技史概论</w:t>
            </w:r>
            <w:r>
              <w:br/>
            </w:r>
            <w:r>
              <w:rPr>
                <w:rFonts w:ascii="SimSun" w:hAnsi="SimSun"/>
                <w:b w:val="false"/>
                <w:i w:val="false"/>
                <w:color w:val="000000"/>
                <w:sz w:val="21"/>
              </w:rPr>
              <w:t>Introduction to History of Science and Technology in China</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CULT30009</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文物分析技术</w:t>
            </w:r>
            <w:r>
              <w:br/>
            </w:r>
            <w:r>
              <w:rPr>
                <w:rFonts w:ascii="SimSun" w:hAnsi="SimSun"/>
                <w:b w:val="false"/>
                <w:i w:val="false"/>
                <w:color w:val="000000"/>
                <w:sz w:val="21"/>
              </w:rPr>
              <w:t>Analyzing Techniques of Cultural Relics</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文物修复</w:t>
            </w:r>
            <w:r>
              <w:br/>
            </w:r>
            <w:r>
              <w:rPr>
                <w:rFonts w:ascii="SimSun" w:hAnsi="SimSun"/>
                <w:b w:val="false"/>
                <w:i w:val="false"/>
                <w:color w:val="000000"/>
                <w:sz w:val="21"/>
              </w:rPr>
              <w:t>Restoration of Cultural Relics</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CULT30019</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考古学（0学分）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旧石器时代考古</w:t>
            </w:r>
            <w:r>
              <w:br/>
            </w:r>
            <w:r>
              <w:rPr>
                <w:rFonts w:ascii="SimSun" w:hAnsi="SimSun"/>
                <w:b w:val="false"/>
                <w:i w:val="false"/>
                <w:color w:val="000000"/>
                <w:sz w:val="21"/>
              </w:rPr>
              <w:t>Paleolithic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新石器时代考古</w:t>
            </w:r>
            <w:r>
              <w:br/>
            </w:r>
            <w:r>
              <w:rPr>
                <w:rFonts w:ascii="SimSun" w:hAnsi="SimSun"/>
                <w:b w:val="false"/>
                <w:i w:val="false"/>
                <w:color w:val="000000"/>
                <w:sz w:val="21"/>
              </w:rPr>
              <w:t>Neolithic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夏商周考古</w:t>
            </w:r>
            <w:r>
              <w:br/>
            </w:r>
            <w:r>
              <w:rPr>
                <w:rFonts w:ascii="SimSun" w:hAnsi="SimSun"/>
                <w:b w:val="false"/>
                <w:i w:val="false"/>
                <w:color w:val="000000"/>
                <w:sz w:val="21"/>
              </w:rPr>
              <w:t>Archaeology of Xia, Shang and Zhou Dynasties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汉唐考古</w:t>
            </w:r>
            <w:r>
              <w:br/>
            </w:r>
            <w:r>
              <w:rPr>
                <w:rFonts w:ascii="SimSun" w:hAnsi="SimSun"/>
                <w:b w:val="false"/>
                <w:i w:val="false"/>
                <w:color w:val="000000"/>
                <w:sz w:val="21"/>
              </w:rPr>
              <w:t>Archaeology of Han and Tang Dynasties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宋元明考古</w:t>
            </w:r>
            <w:r>
              <w:br/>
            </w:r>
            <w:r>
              <w:rPr>
                <w:rFonts w:ascii="SimSun" w:hAnsi="SimSun"/>
                <w:b w:val="false"/>
                <w:i w:val="false"/>
                <w:color w:val="000000"/>
                <w:sz w:val="21"/>
              </w:rPr>
              <w:t>Archaeology of Song, Yuan and Ming Dynasties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田野考古学</w:t>
            </w:r>
            <w:r>
              <w:br/>
            </w:r>
            <w:r>
              <w:rPr>
                <w:rFonts w:ascii="SimSun" w:hAnsi="SimSun"/>
                <w:b w:val="false"/>
                <w:i w:val="false"/>
                <w:color w:val="000000"/>
                <w:sz w:val="21"/>
              </w:rPr>
              <w:t>Field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田野考古技术</w:t>
            </w:r>
            <w:r>
              <w:br/>
            </w:r>
            <w:r>
              <w:rPr>
                <w:rFonts w:ascii="SimSun" w:hAnsi="SimSun"/>
                <w:b w:val="false"/>
                <w:i w:val="false"/>
                <w:color w:val="000000"/>
                <w:sz w:val="21"/>
              </w:rPr>
              <w:t>Field Archaeological Skills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世界考古概论</w:t>
            </w:r>
            <w:r>
              <w:br/>
            </w:r>
            <w:r>
              <w:rPr>
                <w:rFonts w:ascii="SimSun" w:hAnsi="SimSun"/>
                <w:b w:val="false"/>
                <w:i w:val="false"/>
                <w:color w:val="000000"/>
                <w:sz w:val="21"/>
              </w:rPr>
              <w:t>Introduction to World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考古学思想史</w:t>
            </w:r>
            <w:r>
              <w:br/>
            </w:r>
            <w:r>
              <w:rPr>
                <w:rFonts w:ascii="SimSun" w:hAnsi="SimSun"/>
                <w:b w:val="false"/>
                <w:i w:val="false"/>
                <w:color w:val="000000"/>
                <w:sz w:val="21"/>
              </w:rPr>
              <w:t>History of Archaeological Thought</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东亚史前考古</w:t>
            </w:r>
            <w:r>
              <w:br/>
            </w:r>
            <w:r>
              <w:rPr>
                <w:rFonts w:ascii="SimSun" w:hAnsi="SimSun"/>
                <w:b w:val="false"/>
                <w:i w:val="false"/>
                <w:color w:val="000000"/>
                <w:sz w:val="21"/>
              </w:rPr>
              <w:t>Prehistory in East Asia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动物考古学</w:t>
            </w:r>
            <w:r>
              <w:br/>
            </w:r>
            <w:r>
              <w:rPr>
                <w:rFonts w:ascii="SimSun" w:hAnsi="SimSun"/>
                <w:b w:val="false"/>
                <w:i w:val="false"/>
                <w:color w:val="000000"/>
                <w:sz w:val="21"/>
              </w:rPr>
              <w:t>Zooarchaeology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植物考古学</w:t>
            </w:r>
            <w:r>
              <w:br/>
            </w:r>
            <w:r>
              <w:rPr>
                <w:rFonts w:ascii="SimSun" w:hAnsi="SimSun"/>
                <w:b w:val="false"/>
                <w:i w:val="false"/>
                <w:color w:val="000000"/>
                <w:sz w:val="21"/>
              </w:rPr>
              <w:t>Palaeoethnobotany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w:t>
            </w:r>
            <w:r>
              <w:br/>
            </w:r>
            <w:r>
              <w:rPr>
                <w:rFonts w:ascii="SimSun" w:hAnsi="SimSun"/>
                <w:b w:val="false"/>
                <w:i w:val="false"/>
                <w:color w:val="000000"/>
                <w:sz w:val="21"/>
              </w:rPr>
              <w:t>Ceramic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饮食考古</w:t>
            </w:r>
            <w:r>
              <w:br/>
            </w:r>
            <w:r>
              <w:rPr>
                <w:rFonts w:ascii="SimSun" w:hAnsi="SimSun"/>
                <w:b w:val="false"/>
                <w:i w:val="false"/>
                <w:color w:val="000000"/>
                <w:sz w:val="21"/>
              </w:rPr>
              <w:t>Archaeology of Food</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分子考古学</w:t>
            </w:r>
            <w:r>
              <w:br/>
            </w:r>
            <w:r>
              <w:rPr>
                <w:rFonts w:ascii="SimSun" w:hAnsi="SimSun"/>
                <w:b w:val="false"/>
                <w:i w:val="false"/>
                <w:color w:val="000000"/>
                <w:sz w:val="21"/>
              </w:rPr>
              <w:t>Molecular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体质人类学</w:t>
            </w:r>
            <w:r>
              <w:br/>
            </w:r>
            <w:r>
              <w:rPr>
                <w:rFonts w:ascii="SimSun" w:hAnsi="SimSun"/>
                <w:b w:val="false"/>
                <w:i w:val="false"/>
                <w:color w:val="000000"/>
                <w:sz w:val="21"/>
              </w:rPr>
              <w:t>Physical 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w:t>
            </w:r>
            <w:r>
              <w:br/>
            </w:r>
            <w:r>
              <w:rPr>
                <w:rFonts w:ascii="SimSun" w:hAnsi="SimSun"/>
                <w:b w:val="false"/>
                <w:i w:val="false"/>
                <w:color w:val="000000"/>
                <w:sz w:val="21"/>
              </w:rPr>
              <w:t>Isotope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农业考古</w:t>
            </w:r>
            <w:r>
              <w:br/>
            </w:r>
            <w:r>
              <w:rPr>
                <w:rFonts w:ascii="SimSun" w:hAnsi="SimSun"/>
                <w:b w:val="false"/>
                <w:i w:val="false"/>
                <w:color w:val="000000"/>
                <w:sz w:val="21"/>
              </w:rPr>
              <w:t>Agricultural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石窟寺考古</w:t>
            </w:r>
            <w:r>
              <w:br/>
            </w:r>
            <w:r>
              <w:rPr>
                <w:rFonts w:ascii="SimSun" w:hAnsi="SimSun"/>
                <w:b w:val="false"/>
                <w:i w:val="false"/>
                <w:color w:val="000000"/>
                <w:sz w:val="21"/>
              </w:rPr>
              <w:t>Grotto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w:t>
            </w:r>
            <w:r>
              <w:br/>
            </w:r>
            <w:r>
              <w:rPr>
                <w:rFonts w:ascii="SimSun" w:hAnsi="SimSun"/>
                <w:b w:val="false"/>
                <w:i w:val="false"/>
                <w:color w:val="000000"/>
                <w:sz w:val="21"/>
              </w:rPr>
              <w:t>Public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冶金考古</w:t>
            </w:r>
            <w:r>
              <w:br/>
            </w:r>
            <w:r>
              <w:rPr>
                <w:rFonts w:ascii="SimSun" w:hAnsi="SimSun"/>
                <w:b w:val="false"/>
                <w:i w:val="false"/>
                <w:color w:val="000000"/>
                <w:sz w:val="21"/>
              </w:rPr>
              <w:t>Archaeometallurgy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环境考古学</w:t>
            </w:r>
            <w:r>
              <w:br/>
            </w:r>
            <w:r>
              <w:rPr>
                <w:rFonts w:ascii="SimSun" w:hAnsi="SimSun"/>
                <w:b w:val="false"/>
                <w:i w:val="false"/>
                <w:color w:val="000000"/>
                <w:sz w:val="21"/>
              </w:rPr>
              <w:t>Environmental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古人类学</w:t>
            </w:r>
            <w:r>
              <w:br/>
            </w:r>
            <w:r>
              <w:rPr>
                <w:rFonts w:ascii="SimSun" w:hAnsi="SimSun"/>
                <w:b w:val="false"/>
                <w:i w:val="false"/>
                <w:color w:val="000000"/>
                <w:sz w:val="21"/>
              </w:rPr>
              <w:t>Paleoanthropology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AI考古理论与实践</w:t>
            </w:r>
            <w:r>
              <w:br/>
            </w:r>
            <w:r>
              <w:rPr>
                <w:rFonts w:ascii="SimSun" w:hAnsi="SimSun"/>
                <w:b w:val="false"/>
                <w:i w:val="false"/>
                <w:color w:val="000000"/>
                <w:sz w:val="21"/>
              </w:rPr>
              <w:t>Theoretical and Practical Applications of AI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考古统计学</w:t>
            </w:r>
            <w:r>
              <w:br/>
            </w:r>
            <w:r>
              <w:rPr>
                <w:rFonts w:ascii="SimSun" w:hAnsi="SimSun"/>
                <w:b w:val="false"/>
                <w:i w:val="false"/>
                <w:color w:val="000000"/>
                <w:sz w:val="21"/>
              </w:rPr>
              <w:t>Archaeological Statistics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田野考古实践训练</w:t>
            </w:r>
            <w:r>
              <w:br/>
            </w:r>
            <w:r>
              <w:rPr>
                <w:rFonts w:ascii="SimSun" w:hAnsi="SimSun"/>
                <w:b w:val="false"/>
                <w:i w:val="false"/>
                <w:color w:val="000000"/>
                <w:sz w:val="21"/>
              </w:rPr>
              <w:t>Field Archaeology Practical Training</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f) 研究生课程课组（6学分）
      </w:t>
      </w:r>
    </w:p>
    <w:p>
      <w:pPr>
        <w:spacing w:after="0"/>
        <w:ind w:left="0"/>
        <w:jc w:val="left"/>
      </w:pPr>
      <w:r>
        <w:rPr>
          <w:rFonts w:ascii="SimSun" w:hAnsi="SimSun"/>
          <w:b/>
          <w:i w:val="false"/>
          <w:color w:val="000000"/>
          <w:sz w:val="21"/>
        </w:rPr>
        <w:t xml:space="preserve">
        本博融通-博物馆学方向（9学分）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博物馆学理论与实践</w:t>
            </w:r>
            <w:r>
              <w:br/>
            </w:r>
            <w:r>
              <w:rPr>
                <w:rFonts w:ascii="SimSun" w:hAnsi="SimSun"/>
                <w:b w:val="false"/>
                <w:i w:val="false"/>
                <w:color w:val="000000"/>
                <w:sz w:val="21"/>
              </w:rPr>
              <w:t>Theory of Museum Studies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MUSE50002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博物馆教育活动的策划与实施</w:t>
            </w:r>
            <w:r>
              <w:br/>
            </w:r>
            <w:r>
              <w:rPr>
                <w:rFonts w:ascii="SimSun" w:hAnsi="SimSun"/>
                <w:b w:val="false"/>
                <w:i w:val="false"/>
                <w:color w:val="000000"/>
                <w:sz w:val="21"/>
              </w:rPr>
              <w:t>The Planning and Implementation of Museum Educational Activities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MUSE50001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博物馆学的理论与实践前沿</w:t>
            </w:r>
            <w:r>
              <w:br/>
            </w:r>
            <w:r>
              <w:rPr>
                <w:rFonts w:ascii="SimSun" w:hAnsi="SimSun"/>
                <w:b w:val="false"/>
                <w:i w:val="false"/>
                <w:color w:val="000000"/>
                <w:sz w:val="21"/>
              </w:rPr>
              <w:t>Forward Theory and Practice of Museology</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ARCH70016</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本博融通-文物学方向（7学分）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中国古代外销瓷研究</w:t>
            </w:r>
            <w:r>
              <w:br/>
            </w:r>
            <w:r>
              <w:rPr>
                <w:rFonts w:ascii="SimSun" w:hAnsi="SimSun"/>
                <w:b w:val="false"/>
                <w:i w:val="false"/>
                <w:color w:val="000000"/>
                <w:sz w:val="21"/>
              </w:rPr>
              <w:t>Study on Ancient Chinese Export Porcelain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中国古陶瓷标本研究</w:t>
            </w:r>
            <w:r>
              <w:br/>
            </w:r>
            <w:r>
              <w:rPr>
                <w:rFonts w:ascii="SimSun" w:hAnsi="SimSun"/>
                <w:b w:val="false"/>
                <w:i w:val="false"/>
                <w:color w:val="000000"/>
                <w:sz w:val="21"/>
              </w:rPr>
              <w:t>Study on Ancient Chinese Porcelain Samples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文物研究专题</w:t>
            </w:r>
            <w:r>
              <w:br/>
            </w:r>
            <w:r>
              <w:rPr>
                <w:rFonts w:ascii="SimSun" w:hAnsi="SimSun"/>
                <w:b w:val="false"/>
                <w:i w:val="false"/>
                <w:color w:val="000000"/>
                <w:sz w:val="21"/>
              </w:rPr>
              <w:t>Special topics on the study of ancient material culture</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ARCH70012</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本博融通-文化遗产方向（6学分）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文化遗产研究专题</w:t>
            </w:r>
            <w:r>
              <w:br/>
            </w:r>
            <w:r>
              <w:rPr>
                <w:rFonts w:ascii="SimSun" w:hAnsi="SimSun"/>
                <w:b w:val="false"/>
                <w:i w:val="false"/>
                <w:color w:val="000000"/>
                <w:sz w:val="21"/>
              </w:rPr>
              <w:t>Studies on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CULT50002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文化遗产价值论</w:t>
            </w:r>
            <w:r>
              <w:br/>
            </w:r>
            <w:r>
              <w:rPr>
                <w:rFonts w:ascii="SimSun" w:hAnsi="SimSun"/>
                <w:b w:val="false"/>
                <w:i w:val="false"/>
                <w:color w:val="000000"/>
                <w:sz w:val="21"/>
              </w:rPr>
              <w:t>Discussions on Values of Cultral Heritage</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ARCH70017</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本博融通-文物保护方向（6学分）
      </w:t>
      </w:r>
    </w:p>
    <w:tbl>
      <w:tblPr>
        <w:tblW w:w="0" w:type="auto"/>
        <w:tblCellSpacing w:w="0" w:type="auto"/>
        <w:tblBorders>
          <w:top w:val="none"/>
          <w:left w:val="none"/>
          <w:bottom w:val="none"/>
          <w:right w:val="none"/>
          <w:insideH w:val="none"/>
          <w:insideV w:val="none"/>
        </w:tblBorders>
      </w:tblPr>
      <w:tblGrid>
        <w:gridCol w:w="3216"/>
        <w:gridCol w:w="803"/>
        <w:gridCol w:w="803"/>
        <w:gridCol w:w="1125"/>
        <w:gridCol w:w="1737"/>
        <w:gridCol w:w="803"/>
        <w:gridCol w:w="803"/>
        <w:gridCol w:w="804"/>
        <w:gridCol w:w="804"/>
        <w:gridCol w:w="1126"/>
        <w:gridCol w:w="1610"/>
      </w:tblGrid>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现代科技与文物</w:t>
            </w:r>
            <w:r>
              <w:br/>
            </w:r>
            <w:r>
              <w:rPr>
                <w:rFonts w:ascii="SimSun" w:hAnsi="SimSun"/>
                <w:b w:val="false"/>
                <w:i w:val="false"/>
                <w:color w:val="000000"/>
                <w:sz w:val="21"/>
              </w:rPr>
              <w:t>Modern Science and Cultural Relics</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CULT50003</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文物保护与修复专题</w:t>
            </w:r>
            <w:r>
              <w:br/>
            </w:r>
            <w:r>
              <w:rPr>
                <w:rFonts w:ascii="SimSun" w:hAnsi="SimSun"/>
                <w:b w:val="false"/>
                <w:i w:val="false"/>
                <w:color w:val="000000"/>
                <w:sz w:val="21"/>
              </w:rPr>
              <w:t>Special Topics of Conservation and Restoration of Cultural Relics</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81.0</w:t>
            </w:r>
          </w:p>
        </w:tc>
        <w:tc>
          <w:tcPr>
            <w:tcW w:w="112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CULT50001</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本博融通-考古学方向（10学分）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科技考古研究</w:t>
            </w:r>
            <w:r>
              <w:br/>
            </w:r>
            <w:r>
              <w:rPr>
                <w:rFonts w:ascii="SimSun" w:hAnsi="SimSun"/>
                <w:b w:val="false"/>
                <w:i w:val="false"/>
                <w:color w:val="000000"/>
                <w:sz w:val="21"/>
              </w:rPr>
              <w:t>Studies on archaeological sciences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CULT50005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考古学理论与方法</w:t>
            </w:r>
            <w:r>
              <w:br/>
            </w:r>
            <w:r>
              <w:rPr>
                <w:rFonts w:ascii="SimSun" w:hAnsi="SimSun"/>
                <w:b w:val="false"/>
                <w:i w:val="false"/>
                <w:color w:val="000000"/>
                <w:sz w:val="21"/>
              </w:rPr>
              <w:t>Archaeological Theories and Methods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ARCH60001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中国考古学前沿</w:t>
            </w:r>
            <w:r>
              <w:br/>
            </w:r>
            <w:r>
              <w:rPr>
                <w:rFonts w:ascii="SimSun" w:hAnsi="SimSun"/>
                <w:b w:val="false"/>
                <w:i w:val="false"/>
                <w:color w:val="000000"/>
                <w:sz w:val="21"/>
              </w:rPr>
              <w:t>Frontiers of Archaeological theory and practice</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ARCH70009</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专业进阶模块II（10学分）
      </w:t>
      </w:r>
    </w:p>
    <w:p>
      <w:pPr>
        <w:spacing w:after="0"/>
        <w:ind w:left="0"/>
        <w:jc w:val="left"/>
      </w:pPr>
      <w:r>
        <w:rPr>
          <w:rFonts w:ascii="SimSun" w:hAnsi="SimSun"/>
          <w:b w:val="false"/>
          <w:i w:val="false"/>
          <w:color w:val="000000"/>
          <w:sz w:val="21"/>
        </w:rPr>
        <w:t xml:space="preserve">
       专业进阶模块II（10学分），研究生课程不少于10学分（参照建议修读学期选修）。
      </w:t>
      </w:r>
    </w:p>
    <w:p>
      <w:pPr>
        <w:spacing w:after="0"/>
        <w:ind w:left="0"/>
        <w:jc w:val="left"/>
      </w:pPr>
      <w:r>
        <w:rPr>
          <w:rFonts w:ascii="SimSun" w:hAnsi="SimSun"/>
          <w:b/>
          <w:i w:val="false"/>
          <w:color w:val="000000"/>
          <w:sz w:val="21"/>
        </w:rPr>
        <w:t xml:space="preserve">
       a) 博物馆学（0学分）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数字媒体展示设计</w:t>
            </w:r>
            <w:r>
              <w:br/>
            </w:r>
            <w:r>
              <w:rPr>
                <w:rFonts w:ascii="SimSun" w:hAnsi="SimSun"/>
                <w:b w:val="false"/>
                <w:i w:val="false"/>
                <w:color w:val="000000"/>
                <w:sz w:val="21"/>
              </w:rPr>
              <w:t>Digital Media Display Design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MUSE60008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博物馆观众研究与展览评估</w:t>
            </w:r>
            <w:r>
              <w:br/>
            </w:r>
            <w:r>
              <w:rPr>
                <w:rFonts w:ascii="SimSun" w:hAnsi="SimSun"/>
                <w:b w:val="false"/>
                <w:i w:val="false"/>
                <w:color w:val="000000"/>
                <w:sz w:val="21"/>
              </w:rPr>
              <w:t>Museum Audience Research and Exhibition Evaluation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MUSE60005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国际展览理论与实践</w:t>
            </w:r>
            <w:r>
              <w:br/>
            </w:r>
            <w:r>
              <w:rPr>
                <w:rFonts w:ascii="SimSun" w:hAnsi="SimSun"/>
                <w:b w:val="false"/>
                <w:i w:val="false"/>
                <w:color w:val="000000"/>
                <w:sz w:val="21"/>
              </w:rPr>
              <w:t>Theory and Practice of International Exhibitions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MUSE60006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英美博物馆发展前沿</w:t>
            </w:r>
            <w:r>
              <w:br/>
            </w:r>
            <w:r>
              <w:rPr>
                <w:rFonts w:ascii="SimSun" w:hAnsi="SimSun"/>
                <w:b w:val="false"/>
                <w:i w:val="false"/>
                <w:color w:val="000000"/>
                <w:sz w:val="21"/>
              </w:rPr>
              <w:t>Development Frontier of Museums in the United Kingdom and United States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MUSE60009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智慧博物馆理论与实践</w:t>
            </w:r>
            <w:r>
              <w:br/>
            </w:r>
            <w:r>
              <w:rPr>
                <w:rFonts w:ascii="SimSun" w:hAnsi="SimSun"/>
                <w:b w:val="false"/>
                <w:i w:val="false"/>
                <w:color w:val="000000"/>
                <w:sz w:val="21"/>
              </w:rPr>
              <w:t>Research on the theory and practice of Smart Museum</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博物馆教育专题研究</w:t>
            </w:r>
            <w:r>
              <w:br/>
            </w:r>
            <w:r>
              <w:rPr>
                <w:rFonts w:ascii="SimSun" w:hAnsi="SimSun"/>
                <w:b w:val="false"/>
                <w:i w:val="false"/>
                <w:color w:val="000000"/>
                <w:sz w:val="21"/>
              </w:rPr>
              <w:t>Studies on Museum Education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展示规划设计研究</w:t>
            </w:r>
            <w:r>
              <w:br/>
            </w:r>
            <w:r>
              <w:rPr>
                <w:rFonts w:ascii="SimSun" w:hAnsi="SimSun"/>
                <w:b w:val="false"/>
                <w:i w:val="false"/>
                <w:color w:val="000000"/>
                <w:sz w:val="21"/>
              </w:rPr>
              <w:t>Research on Exhibition Master Planning</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文物学（0学分）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景德镇瓷业史研究</w:t>
            </w:r>
            <w:r>
              <w:br/>
            </w:r>
            <w:r>
              <w:rPr>
                <w:rFonts w:ascii="SimSun" w:hAnsi="SimSun"/>
                <w:b w:val="false"/>
                <w:i w:val="false"/>
                <w:color w:val="000000"/>
                <w:sz w:val="21"/>
              </w:rPr>
              <w:t>Research on the History of Jingdezhen Porcelain Industry</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ARCH80003</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文化遗产（0学分）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石窟寺研究</w:t>
            </w:r>
            <w:r>
              <w:br/>
            </w:r>
            <w:r>
              <w:rPr>
                <w:rFonts w:ascii="SimSun" w:hAnsi="SimSun"/>
                <w:b w:val="false"/>
                <w:i w:val="false"/>
                <w:color w:val="000000"/>
                <w:sz w:val="21"/>
              </w:rPr>
              <w:t>The study of grotto temples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文化景观专题研究</w:t>
            </w:r>
            <w:r>
              <w:br/>
            </w:r>
            <w:r>
              <w:rPr>
                <w:rFonts w:ascii="SimSun" w:hAnsi="SimSun"/>
                <w:b w:val="false"/>
                <w:i w:val="false"/>
                <w:color w:val="000000"/>
                <w:sz w:val="21"/>
              </w:rPr>
              <w:t>Cultural Landscape Study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建筑遗产保护理论与方法</w:t>
            </w:r>
            <w:r>
              <w:br/>
            </w:r>
            <w:r>
              <w:rPr>
                <w:rFonts w:ascii="SimSun" w:hAnsi="SimSun"/>
                <w:b w:val="false"/>
                <w:i w:val="false"/>
                <w:color w:val="000000"/>
                <w:sz w:val="21"/>
              </w:rPr>
              <w:t>Theory and Method of Architectural Heritage Conservation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文化遗产保护理论与实践前沿</w:t>
            </w:r>
            <w:r>
              <w:br/>
            </w:r>
            <w:r>
              <w:rPr>
                <w:rFonts w:ascii="SimSun" w:hAnsi="SimSun"/>
                <w:b w:val="false"/>
                <w:i w:val="false"/>
                <w:color w:val="000000"/>
                <w:sz w:val="21"/>
              </w:rPr>
              <w:t>Theory and practice frontier of cultural heritage protection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石窟寺保护研究</w:t>
            </w:r>
            <w:r>
              <w:br/>
            </w:r>
            <w:r>
              <w:rPr>
                <w:rFonts w:ascii="SimSun" w:hAnsi="SimSun"/>
                <w:b w:val="false"/>
                <w:i w:val="false"/>
                <w:color w:val="000000"/>
                <w:sz w:val="21"/>
              </w:rPr>
              <w:t>Study on the protection of grottotemples</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ARCH80005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文物保护（0学分）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硅酸盐文物的材料学基础</w:t>
            </w:r>
            <w:r>
              <w:br/>
            </w:r>
            <w:r>
              <w:rPr>
                <w:rFonts w:ascii="SimSun" w:hAnsi="SimSun"/>
                <w:b w:val="false"/>
                <w:i w:val="false"/>
                <w:color w:val="000000"/>
                <w:sz w:val="21"/>
              </w:rPr>
              <w:t>Foundamentals of materials science on the cultural relics of silicate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传统造纸工艺与纸张保护</w:t>
            </w:r>
            <w:r>
              <w:br/>
            </w:r>
            <w:r>
              <w:rPr>
                <w:rFonts w:ascii="SimSun" w:hAnsi="SimSun"/>
                <w:b w:val="false"/>
                <w:i w:val="false"/>
                <w:color w:val="000000"/>
                <w:sz w:val="21"/>
              </w:rPr>
              <w:t>Traditional Papermaking Technique and Paper Conservation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硅酸盐类文物的科技研究</w:t>
            </w:r>
            <w:r>
              <w:br/>
            </w:r>
            <w:r>
              <w:rPr>
                <w:rFonts w:ascii="SimSun" w:hAnsi="SimSun"/>
                <w:b w:val="false"/>
                <w:i w:val="false"/>
                <w:color w:val="000000"/>
                <w:sz w:val="21"/>
              </w:rPr>
              <w:t>The scientific research on the silicate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传统造纸工艺研究</w:t>
            </w:r>
            <w:r>
              <w:br/>
            </w:r>
            <w:r>
              <w:rPr>
                <w:rFonts w:ascii="SimSun" w:hAnsi="SimSun"/>
                <w:b w:val="false"/>
                <w:i w:val="false"/>
                <w:color w:val="000000"/>
                <w:sz w:val="21"/>
              </w:rPr>
              <w:t>Traditional paper-making technique</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ARCH80014</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考古学（0学分）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古代陶器研究</w:t>
            </w:r>
            <w:r>
              <w:br/>
            </w:r>
            <w:r>
              <w:rPr>
                <w:rFonts w:ascii="SimSun" w:hAnsi="SimSun"/>
                <w:b w:val="false"/>
                <w:i w:val="false"/>
                <w:color w:val="000000"/>
                <w:sz w:val="21"/>
              </w:rPr>
              <w:t>Study on Ancient Pottery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新石器考古研究</w:t>
            </w:r>
            <w:r>
              <w:br/>
            </w:r>
            <w:r>
              <w:rPr>
                <w:rFonts w:ascii="SimSun" w:hAnsi="SimSun"/>
                <w:b w:val="false"/>
                <w:i w:val="false"/>
                <w:color w:val="000000"/>
                <w:sz w:val="21"/>
              </w:rPr>
              <w:t>Neolithic Archaeology Research</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聚落考古研究</w:t>
            </w:r>
            <w:r>
              <w:br/>
            </w:r>
            <w:r>
              <w:rPr>
                <w:rFonts w:ascii="SimSun" w:hAnsi="SimSun"/>
                <w:b w:val="false"/>
                <w:i w:val="false"/>
                <w:color w:val="000000"/>
                <w:sz w:val="21"/>
              </w:rPr>
              <w:t>Settlement Archaeology Research</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丝绸之路考古</w:t>
            </w:r>
            <w:r>
              <w:br/>
            </w:r>
            <w:r>
              <w:rPr>
                <w:rFonts w:ascii="SimSun" w:hAnsi="SimSun"/>
                <w:b w:val="false"/>
                <w:i w:val="false"/>
                <w:color w:val="000000"/>
                <w:sz w:val="21"/>
              </w:rPr>
              <w:t>Silk Road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历史时期城址与墓葬研究专题</w:t>
            </w:r>
            <w:r>
              <w:br/>
            </w:r>
            <w:r>
              <w:rPr>
                <w:rFonts w:ascii="SimSun" w:hAnsi="SimSun"/>
                <w:b w:val="false"/>
                <w:i w:val="false"/>
                <w:color w:val="000000"/>
                <w:sz w:val="21"/>
              </w:rPr>
              <w:t>Special Topics on City Sites and Tombs of Historical Period</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陶瓷考古研究</w:t>
            </w:r>
            <w:r>
              <w:br/>
            </w:r>
            <w:r>
              <w:rPr>
                <w:rFonts w:ascii="SimSun" w:hAnsi="SimSun"/>
                <w:b w:val="false"/>
                <w:i w:val="false"/>
                <w:color w:val="000000"/>
                <w:sz w:val="21"/>
              </w:rPr>
              <w:t>Research on Ceramic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动物考古的方法与实践</w:t>
            </w:r>
            <w:r>
              <w:br/>
            </w:r>
            <w:r>
              <w:rPr>
                <w:rFonts w:ascii="SimSun" w:hAnsi="SimSun"/>
                <w:b w:val="false"/>
                <w:i w:val="false"/>
                <w:color w:val="000000"/>
                <w:sz w:val="21"/>
              </w:rPr>
              <w:t>Zooarchaeological method and practice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生物考古</w:t>
            </w:r>
            <w:r>
              <w:br/>
            </w:r>
            <w:r>
              <w:rPr>
                <w:rFonts w:ascii="SimSun" w:hAnsi="SimSun"/>
                <w:b w:val="false"/>
                <w:i w:val="false"/>
                <w:color w:val="000000"/>
                <w:sz w:val="21"/>
              </w:rPr>
              <w:t>Bioarchaeology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农业起源研究</w:t>
            </w:r>
            <w:r>
              <w:br/>
            </w:r>
            <w:r>
              <w:rPr>
                <w:rFonts w:ascii="SimSun" w:hAnsi="SimSun"/>
                <w:b w:val="false"/>
                <w:i w:val="false"/>
                <w:color w:val="000000"/>
                <w:sz w:val="21"/>
              </w:rPr>
              <w:t>Origins of Agriculture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同位素食谱分析</w:t>
            </w:r>
            <w:r>
              <w:br/>
            </w:r>
            <w:r>
              <w:rPr>
                <w:rFonts w:ascii="SimSun" w:hAnsi="SimSun"/>
                <w:b w:val="false"/>
                <w:i w:val="false"/>
                <w:color w:val="000000"/>
                <w:sz w:val="21"/>
              </w:rPr>
              <w:t>Isotopic dietary analysis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人骨考古学</w:t>
            </w:r>
            <w:r>
              <w:br/>
            </w:r>
            <w:r>
              <w:rPr>
                <w:rFonts w:ascii="SimSun" w:hAnsi="SimSun"/>
                <w:b w:val="false"/>
                <w:i w:val="false"/>
                <w:color w:val="000000"/>
                <w:sz w:val="21"/>
              </w:rPr>
              <w:t>Human Osteoarchaeology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史前经济研究专题</w:t>
            </w:r>
            <w:r>
              <w:br/>
            </w:r>
            <w:r>
              <w:rPr>
                <w:rFonts w:ascii="SimSun" w:hAnsi="SimSun"/>
                <w:b w:val="false"/>
                <w:i w:val="false"/>
                <w:color w:val="000000"/>
                <w:sz w:val="21"/>
              </w:rPr>
              <w:t>Research on Prehistoric Economy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植物考古的方法与实践</w:t>
            </w:r>
            <w:r>
              <w:br/>
            </w:r>
            <w:r>
              <w:rPr>
                <w:rFonts w:ascii="SimSun" w:hAnsi="SimSun"/>
                <w:b w:val="false"/>
                <w:i w:val="false"/>
                <w:color w:val="000000"/>
                <w:sz w:val="21"/>
              </w:rPr>
              <w:t>The Method and Practice of Archaeobotany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生物人类学</w:t>
            </w:r>
            <w:r>
              <w:br/>
            </w:r>
            <w:r>
              <w:rPr>
                <w:rFonts w:ascii="SimSun" w:hAnsi="SimSun"/>
                <w:b w:val="false"/>
                <w:i w:val="false"/>
                <w:color w:val="000000"/>
                <w:sz w:val="21"/>
              </w:rPr>
              <w:t>Biological 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科研论文写作</w:t>
            </w:r>
            <w:r>
              <w:br/>
            </w:r>
            <w:r>
              <w:rPr>
                <w:rFonts w:ascii="SimSun" w:hAnsi="SimSun"/>
                <w:b w:val="false"/>
                <w:i w:val="false"/>
                <w:color w:val="000000"/>
                <w:sz w:val="21"/>
              </w:rPr>
              <w:t>Research paper writing: methods and standards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中国古代制瓷技术研究</w:t>
            </w:r>
            <w:r>
              <w:br/>
            </w:r>
            <w:r>
              <w:rPr>
                <w:rFonts w:ascii="SimSun" w:hAnsi="SimSun"/>
                <w:b w:val="false"/>
                <w:i w:val="false"/>
                <w:color w:val="000000"/>
                <w:sz w:val="21"/>
              </w:rPr>
              <w:t>Study on the porcelain production technique of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陶器的生产与利用研究</w:t>
            </w:r>
            <w:r>
              <w:br/>
            </w:r>
            <w:r>
              <w:rPr>
                <w:rFonts w:ascii="SimSun" w:hAnsi="SimSun"/>
                <w:b w:val="false"/>
                <w:i w:val="false"/>
                <w:color w:val="000000"/>
                <w:sz w:val="21"/>
              </w:rPr>
              <w:t>Ritual Pottery and the Complexity of Society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丝绸之路考古研究</w:t>
            </w:r>
            <w:r>
              <w:br/>
            </w:r>
            <w:r>
              <w:rPr>
                <w:rFonts w:ascii="SimSun" w:hAnsi="SimSun"/>
                <w:b w:val="false"/>
                <w:i w:val="false"/>
                <w:color w:val="000000"/>
                <w:sz w:val="21"/>
              </w:rPr>
              <w:t>Archaeological Research of the Silk Road</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历史时期考古学理论与实践</w:t>
            </w:r>
            <w:r>
              <w:br/>
            </w:r>
            <w:r>
              <w:rPr>
                <w:rFonts w:ascii="SimSun" w:hAnsi="SimSun"/>
                <w:b w:val="false"/>
                <w:i w:val="false"/>
                <w:color w:val="000000"/>
                <w:sz w:val="21"/>
              </w:rPr>
              <w:t>Theory and Practice of Archaeology in Historical Period</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陶瓷考古理论与实践</w:t>
            </w:r>
            <w:r>
              <w:br/>
            </w:r>
            <w:r>
              <w:rPr>
                <w:rFonts w:ascii="SimSun" w:hAnsi="SimSun"/>
                <w:b w:val="false"/>
                <w:i w:val="false"/>
                <w:color w:val="000000"/>
                <w:sz w:val="21"/>
              </w:rPr>
              <w:t>Theory and Practice of Ceramic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瓷器起源研究</w:t>
            </w:r>
            <w:r>
              <w:br/>
            </w:r>
            <w:r>
              <w:rPr>
                <w:rFonts w:ascii="SimSun" w:hAnsi="SimSun"/>
                <w:b w:val="false"/>
                <w:i w:val="false"/>
                <w:color w:val="000000"/>
                <w:sz w:val="21"/>
              </w:rPr>
              <w:t>Study on the origin of porcelain production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动物考古的分析与阐释</w:t>
            </w:r>
            <w:r>
              <w:br/>
            </w:r>
            <w:r>
              <w:rPr>
                <w:rFonts w:ascii="SimSun" w:hAnsi="SimSun"/>
                <w:b w:val="false"/>
                <w:i w:val="false"/>
                <w:color w:val="000000"/>
                <w:sz w:val="21"/>
              </w:rPr>
              <w:t>Zooarchaeological analysis and interpretation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生物考古前沿研究</w:t>
            </w:r>
            <w:r>
              <w:br/>
            </w:r>
            <w:r>
              <w:rPr>
                <w:rFonts w:ascii="SimSun" w:hAnsi="SimSun"/>
                <w:b w:val="false"/>
                <w:i w:val="false"/>
                <w:color w:val="000000"/>
                <w:sz w:val="21"/>
              </w:rPr>
              <w:t>Frontiers in bioarchaeology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分子考古前沿</w:t>
            </w:r>
            <w:r>
              <w:br/>
            </w:r>
            <w:r>
              <w:rPr>
                <w:rFonts w:ascii="SimSun" w:hAnsi="SimSun"/>
                <w:b w:val="false"/>
                <w:i w:val="false"/>
                <w:color w:val="000000"/>
                <w:sz w:val="21"/>
              </w:rPr>
              <w:t>Molecular Archaeology Frontiers</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荣誉项目课程设置和修读要求请见文物与博物馆学系本科“荣誉项目”实施方案。
      </w:t>
      </w:r>
    </w:p>
    <w:p>
      <w:pPr>
        <w:spacing w:after="0"/>
        <w:ind w:left="0"/>
        <w:jc w:val="left"/>
      </w:pPr>
      <w:r>
        <w:rPr>
          <w:rFonts w:ascii="SimSun" w:hAnsi="SimSun"/>
          <w:b/>
          <w:i w:val="false"/>
          <w:color w:val="000000"/>
          <w:sz w:val="21"/>
        </w:rPr>
        <w:t xml:space="preserve">
       3.  跨学科发展路径（55学分）
      </w:t>
      </w:r>
    </w:p>
    <w:p>
      <w:pPr>
        <w:spacing w:after="0"/>
        <w:ind w:left="0"/>
        <w:jc w:val="left"/>
      </w:pPr>
      <w:r>
        <w:rPr>
          <w:rFonts w:ascii="SimSun" w:hAnsi="SimSun"/>
          <w:b w:val="false"/>
          <w:i w:val="false"/>
          <w:color w:val="000000"/>
          <w:sz w:val="21"/>
        </w:rPr>
        <w:t xml:space="preserve">
       修满55学分。要求专业进阶模块I修读30学分（研究生课程不少于6学分）、专业进阶模块II修读10学分（研究生课程不少于10学分）和1个非本专业独立开设的微专业（学程）。微专业（学程）课程详见教务处微专业项目网页。 
      </w:t>
      </w:r>
    </w:p>
    <w:p>
      <w:pPr>
        <w:spacing w:after="0"/>
        <w:ind w:left="0"/>
        <w:jc w:val="left"/>
      </w:pPr>
      <w:r>
        <w:rPr>
          <w:rFonts w:ascii="SimSun" w:hAnsi="SimSun"/>
          <w:b/>
          <w:i w:val="false"/>
          <w:color w:val="000000"/>
          <w:sz w:val="21"/>
        </w:rPr>
        <w:t xml:space="preserve">
       4.  创新创业路径（55学分）
      </w:t>
      </w:r>
    </w:p>
    <w:p>
      <w:pPr>
        <w:spacing w:after="0"/>
        <w:ind w:left="0"/>
        <w:jc w:val="left"/>
      </w:pPr>
      <w:r>
        <w:rPr>
          <w:rFonts w:ascii="SimSun" w:hAnsi="SimSun"/>
          <w:b w:val="false"/>
          <w:i w:val="false"/>
          <w:color w:val="000000"/>
          <w:sz w:val="21"/>
        </w:rPr>
        <w:t xml:space="preserve">
       修满55学分。要求专业进阶模块I修读30学分（研究生课程不少于6学分）、专业进阶模块II修读10学分（研究生课程不少于10学分）和1个创新创业学院开设的创新创业微专业（学程）。创新创业微专业（学程）课程详见教务处微专业项目网页。 
      </w:t>
      </w:r>
    </w:p>
    <w:p>
      <w:pPr>
        <w:spacing w:after="0"/>
        <w:ind w:left="0"/>
        <w:jc w:val="left"/>
      </w:pPr>
      <w:r>
        <w:rPr>
          <w:rFonts w:ascii="SimSun" w:hAnsi="SimSun"/>
          <w:b/>
          <w:i w:val="false"/>
          <w:color w:val="000000"/>
          <w:sz w:val="21"/>
        </w:rPr>
        <w:t xml:space="preserve">
       5.  辅修学士学位路径（80学分）
      </w:t>
      </w:r>
    </w:p>
    <w:p>
      <w:pPr>
        <w:spacing w:after="0"/>
        <w:ind w:left="0"/>
        <w:jc w:val="left"/>
      </w:pPr>
      <w:r>
        <w:rPr>
          <w:rFonts w:ascii="SimSun" w:hAnsi="SimSun"/>
          <w:b w:val="false"/>
          <w:i w:val="false"/>
          <w:color w:val="000000"/>
          <w:sz w:val="21"/>
        </w:rPr>
        <w:t xml:space="preserve">
       修满80学分。要求专业进阶模块I修读30学分（研究生课程不少于6学分）、专业进阶模块II修读10学分（研究生课程不少于10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专业培养和多元发展路径共享的课程只计算一次学分。
      </w:t>
      </w:r>
    </w:p>
    <w:p>
      <w:pPr>
        <w:spacing w:after="0"/>
        <w:ind w:left="0"/>
        <w:jc w:val="left"/>
      </w:pPr>
      <w:r>
        <w:rPr>
          <w:rFonts w:ascii="SimSun" w:hAnsi="SimSun"/>
          <w:b/>
          <w:i w:val="false"/>
          <w:color w:val="000000"/>
          <w:sz w:val="21"/>
        </w:rPr>
        <w:t xml:space="preserve">
       (四) 融合创新能力（23学分）
      </w:t>
      </w:r>
    </w:p>
    <w:p>
      <w:pPr>
        <w:spacing w:after="0"/>
        <w:ind w:left="0"/>
        <w:jc w:val="left"/>
      </w:pPr>
      <w:r>
        <w:rPr>
          <w:rFonts w:ascii="SimSun" w:hAnsi="SimSun"/>
          <w:b w:val="false"/>
          <w:i w:val="false"/>
          <w:color w:val="000000"/>
          <w:sz w:val="21"/>
        </w:rPr>
        <w:t xml:space="preserve">
       本科学段需完成至少17学分（必修13学分，选修4学分）。
       </w:t>
      </w:r>
      <w:r>
        <w:br/>
      </w:r>
      <w:r>
        <w:rPr>
          <w:rFonts w:ascii="SimSun" w:hAnsi="SimSun"/>
          <w:b w:val="false"/>
          <w:i w:val="false"/>
          <w:color w:val="000000"/>
          <w:sz w:val="21"/>
        </w:rPr>
        <w:t xml:space="preserve">研究生学段需完成至少6学分（必修4学分，选修2学分），并完成无学分必修培养环节要求。
       </w:t>
      </w:r>
      <w:r>
        <w:br/>
      </w:r>
      <w:r>
        <w:rPr>
          <w:rFonts w:ascii="SimSun" w:hAnsi="SimSun"/>
          <w:b w:val="false"/>
          <w:i w:val="false"/>
          <w:color w:val="000000"/>
          <w:sz w:val="21"/>
        </w:rPr>
        <w:t xml:space="preserve">
      </w:t>
      </w:r>
    </w:p>
    <w:tbl>
      <w:tblPr>
        <w:tblW w:w="0" w:type="auto"/>
        <w:tblCellSpacing w:w="0" w:type="auto"/>
        <w:tblBorders>
          <w:top w:val="none"/>
          <w:left w:val="none"/>
          <w:bottom w:val="none"/>
          <w:right w:val="none"/>
          <w:insideH w:val="none"/>
          <w:insideV w:val="none"/>
        </w:tblBorders>
      </w:tblPr>
      <w:tblGrid>
        <w:gridCol w:w="2726"/>
        <w:gridCol w:w="681"/>
        <w:gridCol w:w="690"/>
        <w:gridCol w:w="954"/>
        <w:gridCol w:w="1538"/>
        <w:gridCol w:w="681"/>
        <w:gridCol w:w="681"/>
        <w:gridCol w:w="681"/>
        <w:gridCol w:w="681"/>
        <w:gridCol w:w="954"/>
        <w:gridCol w:w="1363"/>
        <w:gridCol w:w="2004"/>
      </w:tblGrid>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前沿讲座</w:t>
            </w:r>
            <w:r>
              <w:br/>
            </w:r>
            <w:r>
              <w:rPr>
                <w:rFonts w:ascii="SimSun" w:hAnsi="SimSun"/>
                <w:b w:val="false"/>
                <w:i w:val="false"/>
                <w:color w:val="000000"/>
                <w:sz w:val="21"/>
              </w:rPr>
              <w:t>Frontier Lectures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（本科学段）前沿讲座(不少于10场），需提交学习报告。</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文物学科研实践（根据实际由教师招募，建议修读学期7/8）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文化遗产保护实践（根据实际由教师招募，建议修读学期7/8）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文物保护实验训练（根据实际由教师招募，建议修读学期7/8）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科研实践Ⅳ</w:t>
            </w:r>
            <w:r>
              <w:br/>
            </w:r>
            <w:r>
              <w:rPr>
                <w:rFonts w:ascii="SimSun" w:hAnsi="SimSun"/>
                <w:b w:val="false"/>
                <w:i w:val="false"/>
                <w:color w:val="000000"/>
                <w:sz w:val="21"/>
              </w:rPr>
              <w:t>Research Practice IV</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田野考古提升训练（根据实际由教师招募，建议修读学期7/8）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（本科学段）学生需主持完成复芏计划（FDUROP）项目，详见复旦大学本科生学术研究资助计划管理办法。</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段学术活动（前沿讲座不少于12场）、博士学段学术交流（学术报告不少于2次）。如4年级末淘汰、两次博资考不通过者转学硕，则完成相应学术硕士要求的学术活动：学术硕士学术活动（前沿讲座不少于10场）、学术硕士学术交流（学术报告至少1次）。</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博士阶段专业实践。4年级末淘汰、两次博资考不通过者转学硕完成相应要求的学术硕士专业实践。</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博士生资格考试。第10学期期末可申请参加，不通过者第12学期期末参加第二次，两次不通过者转为学术学位硕士学段，不通过者增加2年学习时间至硕士毕业。</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博士学位论文开题。通过博资考后可申请，详见文博系博士论文开题实施细则。</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博士生中期考核。具体要求详见文博系博士论文中期实施细则。</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90"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博士学位论文预答辩。具体要求详见文博系博士论文预答辩实施细则。</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ARCH30006</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ARCH30008</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陶瓷工艺的理论与实践</w:t>
            </w:r>
            <w:r>
              <w:br/>
            </w:r>
            <w:r>
              <w:rPr>
                <w:rFonts w:ascii="SimSun" w:hAnsi="SimSun"/>
                <w:b w:val="false"/>
                <w:i w:val="false"/>
                <w:color w:val="000000"/>
                <w:sz w:val="21"/>
              </w:rPr>
              <w:t>Theory and practice of ceramic making technology</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CULT60028</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建议本博融通第4年修读</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ARCH40004</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c>
          <w:tcPr>
            <w:tcW w:w="2004"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纸质文物修复</w:t>
            </w:r>
            <w:r>
              <w:br/>
            </w:r>
            <w:r>
              <w:rPr>
                <w:rFonts w:ascii="SimSun" w:hAnsi="SimSun"/>
                <w:b w:val="false"/>
                <w:i w:val="false"/>
                <w:color w:val="000000"/>
                <w:sz w:val="21"/>
              </w:rPr>
              <w:t>Restoration of Paper</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公众考古学</w:t>
            </w:r>
            <w:r>
              <w:br/>
            </w:r>
            <w:r>
              <w:rPr>
                <w:rFonts w:ascii="SimSun" w:hAnsi="SimSun"/>
                <w:b w:val="false"/>
                <w:i w:val="false"/>
                <w:color w:val="000000"/>
                <w:sz w:val="21"/>
              </w:rPr>
              <w:t>Public Archaeology</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CULT60012</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r>
        <w:trPr>
          <w:trHeight w:val="45" w:hRule="atLeast"/>
        </w:trPr>
        <w:tc>
          <w:tcPr>
            <w:tcW w:w="27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古陶瓷修复</w:t>
            </w:r>
            <w:r>
              <w:br/>
            </w:r>
            <w:r>
              <w:rPr>
                <w:rFonts w:ascii="SimSun" w:hAnsi="SimSun"/>
                <w:b w:val="false"/>
                <w:i w:val="false"/>
                <w:color w:val="000000"/>
                <w:sz w:val="21"/>
              </w:rPr>
              <w:t>Restoration of Ancient Ceramics</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CULT30014</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