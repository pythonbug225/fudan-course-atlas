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2026考古学本科培养方案（港澳台生适用）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适应社会主义现代化建设和科技发展，德智体美劳全面发展，既掌握考古学理论方法、断代考古常识、田野考古操作技能，又具备数学、物理、化学、生物以及AI、编程等理工科基础知识并能将其熟练应用于科技考古研究诸领域的新型考古学文理交叉人才。学生应具有良好的思想道德素质和科学的世界观，具有人文情怀，具备突出的科学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掌握马克思主义的基本原理和优良的外语听说读写能力；熟悉中国考古学的发展历程和研究现状，能够将考古学的基本理论方法融会贯通，具备从事田野考古发掘、资料整理与考古报告编写能力；掌握与考古学联系最为紧密的数学、物理、化学、生物学、AI、编程等理工科基础知识，了解国内外科技考古领域的理论前沿和发展动向；掌握文献检索、资料查询的基本方法和手段；初步具备从事考古学，尤其是科技考古及其交叉领域研究的能力和学术素养。</w:t>
      </w:r>
    </w:p>
    <w:p>
      <w:pPr>
        <w:spacing w:after="0"/>
        <w:ind w:left="0"/>
        <w:jc w:val="left"/>
      </w:pPr>
      <w:r>
        <w:drawing>
          <wp:inline distT="0" distB="0" distL="0" distR="0">
            <wp:extent cx="5732145" cy="224402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44024"/>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67839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678397"/>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40380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03801"/>
                    </a:xfrm>
                    <a:prstGeom prst="rect">
                      <a:avLst/>
                    </a:prstGeom>
                  </pic:spPr>
                </pic:pic>
              </a:graphicData>
            </a:graphic>
          </wp:inline>
        </w:drawing>
      </w:r>
    </w:p>
    <w:p>
      <w:pPr>
        <w:spacing w:after="0"/>
        <w:ind w:left="0"/>
        <w:jc w:val="left"/>
      </w:pPr>
    </w:p>
    <w:p>
      <w:pPr>
        <w:spacing w:after="0"/>
        <w:ind w:left="0"/>
        <w:jc w:val="left"/>
      </w:pPr>
      <w:r>
        <w:rPr>
          <w:rFonts w:ascii="SimSun" w:hAnsi="SimSun"/>
          <w:b w:val="false"/>
          <w:i w:val="false"/>
          <w:color w:val="000000"/>
          <w:sz w:val="21"/>
        </w:rPr>
        <w:t>1、 专业进阶路径：132学分（港澳台生106学分）</w:t>
      </w:r>
    </w:p>
    <w:p>
      <w:pPr>
        <w:spacing w:after="0"/>
        <w:ind w:left="0"/>
        <w:jc w:val="left"/>
      </w:pPr>
      <w:r>
        <w:rPr>
          <w:rFonts w:ascii="SimSun" w:hAnsi="SimSun"/>
          <w:b w:val="false"/>
          <w:i w:val="false"/>
          <w:color w:val="000000"/>
          <w:sz w:val="21"/>
        </w:rPr>
        <w:t xml:space="preserve">    需要完成132学分（含实践学分不低于20学分；含美育学分不少于2学分，其中至少在“美学和艺术史论类”或“艺术鉴赏和评论类”课程中修读1学分，并至少参与一项艺术实践活动；劳动教育不少于32学时，并满足劳动周教育要求）。包括通识教育课程41学分、专业培养课程65学分、专业进阶模块修读15学分、融合创新能力模块11学分。   </w:t>
      </w:r>
    </w:p>
    <w:p>
      <w:pPr>
        <w:spacing w:after="0"/>
        <w:ind w:left="0"/>
        <w:jc w:val="left"/>
      </w:pPr>
      <w:r>
        <w:rPr>
          <w:rFonts w:ascii="SimSun" w:hAnsi="SimSun"/>
          <w:b w:val="false"/>
          <w:i w:val="false"/>
          <w:color w:val="000000"/>
          <w:sz w:val="21"/>
        </w:rPr>
        <w:t xml:space="preserve">   其中，港澳台生需满足通识教育课程15学分的要求，总学分不低于106学分。                                                                                                           </w:t>
      </w:r>
    </w:p>
    <w:p>
      <w:pPr>
        <w:spacing w:after="0"/>
        <w:ind w:left="0"/>
        <w:jc w:val="left"/>
      </w:pPr>
      <w:r>
        <w:rPr>
          <w:rFonts w:ascii="SimSun" w:hAnsi="SimSun"/>
          <w:b w:val="false"/>
          <w:i w:val="false"/>
          <w:color w:val="000000"/>
          <w:sz w:val="21"/>
        </w:rPr>
        <w:t xml:space="preserve">    留学生和港澳台侨学生的通识教育课程修读要求，以及留学生的水平测试要求，参见相应修读说明。</w:t>
      </w:r>
    </w:p>
    <w:p>
      <w:pPr>
        <w:spacing w:after="0"/>
        <w:ind w:left="0"/>
        <w:jc w:val="left"/>
      </w:pPr>
      <w:r>
        <w:rPr>
          <w:rFonts w:ascii="SimSun" w:hAnsi="SimSun"/>
          <w:b w:val="false"/>
          <w:i w:val="false"/>
          <w:color w:val="000000"/>
          <w:sz w:val="21"/>
        </w:rPr>
        <w:t>2、 荣誉项目</w:t>
      </w:r>
    </w:p>
    <w:p>
      <w:pPr>
        <w:spacing w:after="0"/>
        <w:ind w:left="0"/>
        <w:jc w:val="left"/>
      </w:pPr>
      <w:r>
        <w:rPr>
          <w:rFonts w:ascii="SimSun" w:hAnsi="SimSun"/>
          <w:b w:val="false"/>
          <w:i w:val="false"/>
          <w:color w:val="000000"/>
          <w:sz w:val="21"/>
        </w:rPr>
        <w:t xml:space="preserve">    荣誉项目课程设置和修读要求请见文物与博物馆学系“本科荣誉项目”实施方案。下载地址：https://jwc.fudan.edu.cn/（复旦大学教务处）专业培养-常用文档。</w:t>
      </w:r>
    </w:p>
    <w:p>
      <w:pPr>
        <w:spacing w:after="0"/>
        <w:ind w:left="0"/>
        <w:jc w:val="left"/>
      </w:pPr>
      <w:r>
        <w:rPr>
          <w:rFonts w:ascii="SimSun" w:hAnsi="SimSun"/>
          <w:b w:val="false"/>
          <w:i w:val="false"/>
          <w:color w:val="000000"/>
          <w:sz w:val="21"/>
        </w:rPr>
        <w:t>3、跨学科发展路径：132学分（港澳台生106学分）</w:t>
      </w:r>
    </w:p>
    <w:p>
      <w:pPr>
        <w:spacing w:after="0"/>
        <w:ind w:left="0"/>
        <w:jc w:val="left"/>
      </w:pPr>
      <w:r>
        <w:rPr>
          <w:rFonts w:ascii="SimSun" w:hAnsi="SimSun"/>
          <w:b w:val="false"/>
          <w:i w:val="false"/>
          <w:color w:val="000000"/>
          <w:sz w:val="21"/>
        </w:rPr>
        <w:t xml:space="preserve">    需要完成通识教育课程41学分（港澳台生15学分）、专业培养课程65学分、融合创新能力模块11学分，修读1个非本专业独立开设的微专业（学程）。</w:t>
      </w:r>
    </w:p>
    <w:p>
      <w:pPr>
        <w:spacing w:after="0"/>
        <w:ind w:left="0"/>
        <w:jc w:val="left"/>
      </w:pPr>
      <w:r>
        <w:rPr>
          <w:rFonts w:ascii="SimSun" w:hAnsi="SimSun"/>
          <w:b w:val="false"/>
          <w:i w:val="false"/>
          <w:color w:val="000000"/>
          <w:sz w:val="21"/>
        </w:rPr>
        <w:t>4、辅修学士学位路径：172学分（港澳台生146学分）</w:t>
      </w:r>
    </w:p>
    <w:p>
      <w:pPr>
        <w:spacing w:after="0"/>
        <w:ind w:left="0"/>
        <w:jc w:val="left"/>
      </w:pPr>
      <w:r>
        <w:rPr>
          <w:rFonts w:ascii="SimSun" w:hAnsi="SimSun"/>
          <w:b w:val="false"/>
          <w:i w:val="false"/>
          <w:color w:val="000000"/>
          <w:sz w:val="21"/>
        </w:rPr>
        <w:t xml:space="preserve">    需要完成通识教育课程41学分（港澳台生15学分）、专业培养课程65学分、专业进阶模块15学分、融合创新能力模块11学分，修读1个辅修学士学位项目，具体要求见教务处辅修学士学位项目网页。</w:t>
      </w:r>
    </w:p>
    <w:p>
      <w:pPr>
        <w:spacing w:after="0"/>
        <w:ind w:left="0"/>
        <w:jc w:val="left"/>
      </w:pPr>
      <w:r>
        <w:rPr>
          <w:rFonts w:ascii="SimSun" w:hAnsi="SimSun"/>
          <w:b w:val="false"/>
          <w:i w:val="false"/>
          <w:color w:val="000000"/>
          <w:sz w:val="21"/>
        </w:rPr>
        <w:t>5、创新创业路径：132学分（港澳台生106学分）</w:t>
      </w:r>
    </w:p>
    <w:p>
      <w:pPr>
        <w:spacing w:after="0"/>
        <w:ind w:left="0"/>
        <w:jc w:val="left"/>
      </w:pPr>
      <w:r>
        <w:rPr>
          <w:rFonts w:ascii="SimSun" w:hAnsi="SimSun"/>
          <w:b w:val="false"/>
          <w:i w:val="false"/>
          <w:color w:val="000000"/>
          <w:sz w:val="21"/>
        </w:rPr>
        <w:t xml:space="preserve">    需要完成通识教育课程41学分（港澳台生15学分）、专业培养课程65学分、融合创新能力模块11学分，修读1个创新创业学院开设的创新创业微专业（学程）。</w:t>
      </w:r>
    </w:p>
    <w:p>
      <w:pPr>
        <w:spacing w:after="0"/>
        <w:ind w:left="0"/>
        <w:jc w:val="left"/>
      </w:pP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 课程体系</w:t>
      </w:r>
    </w:p>
    <w:p>
      <w:pPr>
        <w:spacing w:after="0"/>
        <w:ind w:left="0"/>
        <w:jc w:val="left"/>
      </w:pPr>
      <w:r>
        <w:rPr>
          <w:rFonts w:ascii="SimSun" w:hAnsi="SimSun"/>
          <w:b w:val="false"/>
          <w:i w:val="false"/>
          <w:color w:val="000000"/>
          <w:sz w:val="21"/>
        </w:rPr>
        <w:t xml:space="preserve">    考古学学科基础课程与科技考古方向多学科方法并重的课程体系，以考古学课程与田野考古实践为基础，以科技考古各学科专业领域为横、课程内容梯度为纵建立了难度逐级提升的专业进阶课程体系。</w:t>
      </w:r>
    </w:p>
    <w:p>
      <w:pPr>
        <w:spacing w:after="0"/>
        <w:ind w:left="0"/>
        <w:jc w:val="left"/>
      </w:pPr>
      <w:r>
        <w:rPr>
          <w:rFonts w:ascii="SimSun" w:hAnsi="SimSun"/>
          <w:b w:val="false"/>
          <w:i w:val="false"/>
          <w:color w:val="000000"/>
          <w:sz w:val="21"/>
        </w:rPr>
        <w:t>2. 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科技考古实验训练、田野考古提升训练、文物保护实验训练等，引导学生早参加科研课题，培育学术兴趣，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通识教育课程（15学分）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（港澳台生修读）七大模块课程8学分（每模块最多修读1门课程）。
      </w:t>
      </w:r>
    </w:p>
    <w:p>
      <w:pPr>
        <w:spacing w:after="0"/>
        <w:ind w:left="0"/>
        <w:jc w:val="left"/>
      </w:pPr>
      <w:r>
        <w:rPr>
          <w:rFonts w:ascii="SimSun" w:hAnsi="SimSun"/>
          <w:b/>
          <w:i w:val="false"/>
          <w:color w:val="000000"/>
          <w:sz w:val="21"/>
        </w:rPr>
        <w:t xml:space="preserve">
       2.  通识教育专项教育课程（7学分）
      </w:t>
      </w:r>
    </w:p>
    <w:p>
      <w:pPr>
        <w:spacing w:after="0"/>
        <w:ind w:left="0"/>
        <w:jc w:val="left"/>
      </w:pPr>
      <w:r>
        <w:rPr>
          <w:rFonts w:ascii="SimSun" w:hAnsi="SimSun"/>
          <w:b w:val="false"/>
          <w:i w:val="false"/>
          <w:color w:val="000000"/>
          <w:sz w:val="21"/>
        </w:rPr>
        <w:t xml:space="preserve">
       （港澳台生）要求修读7学分， 课程设置详见专项教育课程。
      </w:t>
      </w:r>
    </w:p>
    <w:p>
      <w:pPr>
        <w:spacing w:after="0"/>
        <w:ind w:left="0"/>
        <w:jc w:val="left"/>
      </w:pPr>
      <w:r>
        <w:rPr>
          <w:rFonts w:ascii="SimSun" w:hAnsi="SimSun"/>
          <w:b/>
          <w:i w:val="false"/>
          <w:color w:val="000000"/>
          <w:sz w:val="21"/>
        </w:rPr>
        <w:t xml:space="preserve">
       (二) 专业培养课程（65学分）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学科基础课程（18学分）
      </w:t>
      </w:r>
    </w:p>
    <w:p>
      <w:pPr>
        <w:spacing w:after="0"/>
        <w:ind w:left="0"/>
        <w:jc w:val="left"/>
      </w:pPr>
      <w:r>
        <w:rPr>
          <w:rFonts w:ascii="SimSun" w:hAnsi="SimSun"/>
          <w:b w:val="false"/>
          <w:i w:val="false"/>
          <w:color w:val="000000"/>
          <w:sz w:val="21"/>
        </w:rPr>
        <w:t xml:space="preserve">
       其中，必修课程为：“考古学导论” “中国古代文明”“大学数学I” “大学数学II”共11学分，选修至少7学分。
      </w:t>
      </w:r>
    </w:p>
    <w:tbl>
      <w:tblPr>
        <w:tblW w:w="0" w:type="auto"/>
        <w:tblCellSpacing w:w="0" w:type="auto"/>
        <w:tblBorders>
          <w:top w:val="none"/>
          <w:left w:val="none"/>
          <w:bottom w:val="none"/>
          <w:right w:val="none"/>
          <w:insideH w:val="none"/>
          <w:insideV w:val="none"/>
        </w:tblBorders>
      </w:tblPr>
      <w:tblGrid>
        <w:gridCol w:w="2034"/>
        <w:gridCol w:w="2713"/>
        <w:gridCol w:w="677"/>
        <w:gridCol w:w="680"/>
        <w:gridCol w:w="942"/>
        <w:gridCol w:w="1585"/>
        <w:gridCol w:w="678"/>
        <w:gridCol w:w="678"/>
        <w:gridCol w:w="678"/>
        <w:gridCol w:w="674"/>
        <w:gridCol w:w="944"/>
        <w:gridCol w:w="1351"/>
      </w:tblGrid>
      <w:tr>
        <w:trPr>
          <w:trHeight w:val="45" w:hRule="atLeast"/>
        </w:trPr>
        <w:tc>
          <w:tcPr>
            <w:tcW w:w="20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普通物理B</w:t>
            </w:r>
            <w:r>
              <w:br/>
            </w:r>
            <w:r>
              <w:rPr>
                <w:rFonts w:ascii="SimSun" w:hAnsi="SimSun"/>
                <w:b w:val="false"/>
                <w:i w:val="false"/>
                <w:color w:val="000000"/>
                <w:sz w:val="21"/>
              </w:rPr>
              <w:t>General Physics B</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PHYS10002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普通化学C</w:t>
            </w:r>
            <w:r>
              <w:br/>
            </w:r>
            <w:r>
              <w:rPr>
                <w:rFonts w:ascii="SimSun" w:hAnsi="SimSun"/>
                <w:b w:val="false"/>
                <w:i w:val="false"/>
                <w:color w:val="000000"/>
                <w:sz w:val="21"/>
              </w:rPr>
              <w:t>General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CHEM10008</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有机化学C</w:t>
            </w:r>
            <w:r>
              <w:br/>
            </w:r>
            <w:r>
              <w:rPr>
                <w:rFonts w:ascii="SimSun" w:hAnsi="SimSun"/>
                <w:b w:val="false"/>
                <w:i w:val="false"/>
                <w:color w:val="000000"/>
                <w:sz w:val="21"/>
              </w:rPr>
              <w:t>Organic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CHEM10007</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现代生物科学导论C</w:t>
            </w:r>
            <w:r>
              <w:br/>
            </w:r>
            <w:r>
              <w:rPr>
                <w:rFonts w:ascii="SimSun" w:hAnsi="SimSun"/>
                <w:b w:val="false"/>
                <w:i w:val="false"/>
                <w:color w:val="000000"/>
                <w:sz w:val="21"/>
              </w:rPr>
              <w:t>Introduction to Modern Biological Science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BIOL10002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专业核心教育课程（47学分）
      </w:t>
      </w:r>
    </w:p>
    <w:tbl>
      <w:tblPr>
        <w:tblW w:w="0" w:type="auto"/>
        <w:tblCellSpacing w:w="0" w:type="auto"/>
        <w:tblBorders>
          <w:top w:val="none"/>
          <w:left w:val="none"/>
          <w:bottom w:val="none"/>
          <w:right w:val="none"/>
          <w:insideH w:val="none"/>
          <w:insideV w:val="none"/>
        </w:tblBorders>
      </w:tblPr>
      <w:tblGrid>
        <w:gridCol w:w="2036"/>
        <w:gridCol w:w="2719"/>
        <w:gridCol w:w="680"/>
        <w:gridCol w:w="690"/>
        <w:gridCol w:w="947"/>
        <w:gridCol w:w="1538"/>
        <w:gridCol w:w="681"/>
        <w:gridCol w:w="680"/>
        <w:gridCol w:w="681"/>
        <w:gridCol w:w="678"/>
        <w:gridCol w:w="949"/>
        <w:gridCol w:w="1355"/>
      </w:tblGrid>
      <w:tr>
        <w:trPr>
          <w:trHeight w:val="45" w:hRule="atLeast"/>
        </w:trPr>
        <w:tc>
          <w:tcPr>
            <w:tcW w:w="20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田野考古实践教学</w:t>
            </w:r>
            <w:r>
              <w:br/>
            </w:r>
            <w:r>
              <w:rPr>
                <w:rFonts w:ascii="SimSun" w:hAnsi="SimSun"/>
                <w:b w:val="false"/>
                <w:i w:val="false"/>
                <w:color w:val="000000"/>
                <w:sz w:val="21"/>
              </w:rPr>
              <w:t>Field Archaeology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216.0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专业进阶路径（15学分）
      </w:t>
      </w:r>
    </w:p>
    <w:p>
      <w:pPr>
        <w:spacing w:after="0"/>
        <w:ind w:left="0"/>
        <w:jc w:val="left"/>
      </w:pPr>
      <w:r>
        <w:rPr>
          <w:rFonts w:ascii="SimSun" w:hAnsi="SimSun"/>
          <w:b w:val="false"/>
          <w:i w:val="false"/>
          <w:color w:val="000000"/>
          <w:sz w:val="21"/>
        </w:rPr>
        <w:t xml:space="preserve">
       要求在专业进阶课程中修满15学分。
      </w:t>
      </w:r>
    </w:p>
    <w:p>
      <w:pPr>
        <w:spacing w:after="0"/>
        <w:ind w:left="0"/>
        <w:jc w:val="left"/>
      </w:pPr>
      <w:r>
        <w:rPr>
          <w:rFonts w:ascii="SimSun" w:hAnsi="SimSun"/>
          <w:b/>
          <w:i w:val="false"/>
          <w:color w:val="000000"/>
          <w:sz w:val="21"/>
        </w:rPr>
        <w:t xml:space="preserve">
       (1) 专业进阶模块（15学分）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在专业进阶路径基础上，荣誉项目课程设置和修读要求请见文物与博物馆学系本科“荣誉项目”实施方案。下载地址：https://jwc.fudan.edu.cn/（复旦大学教务处）专业培养-常用文档。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跨学科发展路径（15学分）
      </w:t>
      </w:r>
    </w:p>
    <w:p>
      <w:pPr>
        <w:spacing w:after="0"/>
        <w:ind w:left="0"/>
        <w:jc w:val="left"/>
      </w:pPr>
      <w:r>
        <w:rPr>
          <w:rFonts w:ascii="SimSun" w:hAnsi="SimSun"/>
          <w:b w:val="false"/>
          <w:i w:val="false"/>
          <w:color w:val="000000"/>
          <w:sz w:val="21"/>
        </w:rPr>
        <w:t xml:space="preserve">
       修满15学分，要求修读1个非本专业独立开设的微专业（学程）。微专业（学程）课程详见教务处微专业项目网页。                                                                                                                            
      </w:t>
      </w:r>
    </w:p>
    <w:p>
      <w:pPr>
        <w:spacing w:after="0"/>
        <w:ind w:left="0"/>
        <w:jc w:val="left"/>
      </w:pPr>
      <w:r>
        <w:rPr>
          <w:rFonts w:ascii="SimSun" w:hAnsi="SimSun"/>
          <w:b/>
          <w:i w:val="false"/>
          <w:color w:val="000000"/>
          <w:sz w:val="21"/>
        </w:rPr>
        <w:t xml:space="preserve">
       4.  创新创业路径（15学分）
      </w:t>
      </w:r>
    </w:p>
    <w:p>
      <w:pPr>
        <w:spacing w:after="0"/>
        <w:ind w:left="0"/>
        <w:jc w:val="left"/>
      </w:pPr>
      <w:r>
        <w:rPr>
          <w:rFonts w:ascii="SimSun" w:hAnsi="SimSun"/>
          <w:b w:val="false"/>
          <w:i w:val="false"/>
          <w:color w:val="000000"/>
          <w:sz w:val="21"/>
        </w:rPr>
        <w:t xml:space="preserve">
       修满15学分，要求修读1个创新创业学院开设的创新创业微专业（学程）。创新创业微专业（学程）课程详见教务处微专业项目网页。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要求修读本专业进阶课程15学分和1个辅修学士学位项目，辅修学士学位应与主修学士学位归属不同的本科专业大类。辅修学士学位项目课程设置详见教务处辅修学士学位项目网页。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专业培养和多元发展路径共享的课程只计算一次学分。
      </w:t>
      </w:r>
    </w:p>
    <w:p>
      <w:pPr>
        <w:spacing w:after="0"/>
        <w:ind w:left="0"/>
        <w:jc w:val="left"/>
      </w:pPr>
      <w:r>
        <w:rPr>
          <w:rFonts w:ascii="SimSun" w:hAnsi="SimSun"/>
          <w:b/>
          <w:i w:val="false"/>
          <w:color w:val="000000"/>
          <w:sz w:val="21"/>
        </w:rPr>
        <w:t xml:space="preserve">
       (四) 融合创新能力（11学分）
      </w:t>
      </w:r>
    </w:p>
    <w:p>
      <w:pPr>
        <w:spacing w:after="0"/>
        <w:ind w:left="0"/>
        <w:jc w:val="left"/>
      </w:pPr>
      <w:r>
        <w:rPr>
          <w:rFonts w:ascii="SimSun" w:hAnsi="SimSun"/>
          <w:b w:val="false"/>
          <w:i w:val="false"/>
          <w:color w:val="000000"/>
          <w:sz w:val="21"/>
        </w:rPr>
        <w:t xml:space="preserve">
       需完成至少11学分（必修7学分，选修4学分）。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不少于10场，需提交学习报告。</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人骨考古实验训练（根据实际由教师招募）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科研实践Ⅴ</w:t>
            </w:r>
            <w:r>
              <w:br/>
            </w:r>
            <w:r>
              <w:rPr>
                <w:rFonts w:ascii="SimSun" w:hAnsi="SimSun"/>
                <w:b w:val="false"/>
                <w:i w:val="false"/>
                <w:color w:val="000000"/>
                <w:sz w:val="21"/>
              </w:rPr>
              <w:t>Research Practice V</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科研实践Ⅵ</w:t>
            </w:r>
            <w:r>
              <w:br/>
            </w:r>
            <w:r>
              <w:rPr>
                <w:rFonts w:ascii="SimSun" w:hAnsi="SimSun"/>
                <w:b w:val="false"/>
                <w:i w:val="false"/>
                <w:color w:val="000000"/>
                <w:sz w:val="21"/>
              </w:rPr>
              <w:t>Research Practice VI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科研实践Ⅶ</w:t>
            </w:r>
            <w:r>
              <w:br/>
            </w:r>
            <w:r>
              <w:rPr>
                <w:rFonts w:ascii="SimSun" w:hAnsi="SimSun"/>
                <w:b w:val="false"/>
                <w:i w:val="false"/>
                <w:color w:val="000000"/>
                <w:sz w:val="21"/>
              </w:rPr>
              <w:t>Research Practice VII</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0" w:type="dxa"/>
            <w:tcBorders>
              <w:top w:val="single" w:color="000000" w:sz="8"/>
              <w:left w:val="single" w:color="000000" w:sz="8"/>
            </w:tcBorders>
            <w:tcMar>
              <w:top w:w="15" w:type="dxa"/>
              <w:left w:w="15" w:type="dxa"/>
              <w:bottom w:w="15" w:type="dxa"/>
              <w:right w:w="15" w:type="dxa"/>
            </w:tcMar>
            <w:vAlign w:val="center"/>
          </w:tcP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鼓励学生承担复芏计划（FDUROP）项目，详见复旦大学本科生学术研究资助计划管理办法。</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