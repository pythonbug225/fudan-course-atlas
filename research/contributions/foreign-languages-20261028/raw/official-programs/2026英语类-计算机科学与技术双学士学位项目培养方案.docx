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2026英语类-计算机科学与技术双学士学位项目培养方案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本双学士学位项目所依托的两个专业（即“英语”以及“计算机科学与技术”专业），均为国家级一流本科专业。近年来，复旦大学英文系和计算机科学技术学院一直保持跨学科学术合作，并在大语言模型与二语习得、深度学习与机器翻译等领域取得了系列研究成果。英文系已有多位本科毕业生进入计算机领域继续学习深造，并在自然语言处理竞赛中获得优异成绩。同时，计算机科学技术学院也不断吸纳文科优秀学生至计算机领域攻读研究生。在此基础上，本双学士学位项目旨在深化文理交叉，探索更系统、更持久的跨学科培养路径。</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专业对接国家“新文科”“新工科”建设的需求，旨在培养德智体美劳全面发展，具有扎实语言功底、良好人文素养、宽阔国际视野，培养通晓语言学和文学核心理论、兼具计算机科学跨学科背景、符合国家建设和社会发展所需要的复合型拔尖创新人才。</w:t>
      </w:r>
      <w:r>
        <w:br/>
      </w:r>
      <w:r>
        <w:rPr>
          <w:rFonts w:ascii="SimSun" w:hAnsi="SimSun"/>
          <w:b w:val="false"/>
          <w:i w:val="false"/>
          <w:color w:val="000000"/>
          <w:sz w:val="21"/>
        </w:rPr>
        <w:t>要求学生掌握语言学和文学基础知识；具有较强的跨文化交际能力；具有扎实的英语语言基础和较熟练的听、说、读、写、译能力；具有第二外国语的一定的实际应用能力；具有良好的汉语表达能力和基本调研能力；具有扎实的计算机软、硬件基本理论、基本知识和基本实践技能；具有能够将数字工具和理论运用到语言信息处理、人工智能开发、数字人文研究等跨学科领域的创新意识和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384572"/>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384572"/>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1.修业年限：4年（类型：■本科、□本硕、□本博）</w:t>
      </w:r>
    </w:p>
    <w:p>
      <w:pPr>
        <w:spacing w:after="0"/>
        <w:ind w:left="0"/>
        <w:jc w:val="left"/>
      </w:pPr>
      <w:r>
        <w:rPr>
          <w:rFonts w:ascii="SimSun" w:hAnsi="SimSun"/>
          <w:b w:val="false"/>
          <w:i w:val="false"/>
          <w:color w:val="000000"/>
          <w:sz w:val="21"/>
        </w:rPr>
        <w:t>2.学位授予说明：</w:t>
      </w:r>
    </w:p>
    <w:p>
      <w:pPr>
        <w:spacing w:after="0"/>
        <w:ind w:left="0"/>
        <w:jc w:val="left"/>
      </w:pPr>
      <w:r>
        <w:drawing>
          <wp:inline distT="0" distB="0" distL="0" distR="0">
            <wp:extent cx="5732145" cy="192749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27499"/>
                    </a:xfrm>
                    <a:prstGeom prst="rect">
                      <a:avLst/>
                    </a:prstGeom>
                  </pic:spPr>
                </pic:pic>
              </a:graphicData>
            </a:graphic>
          </wp:inline>
        </w:drawing>
      </w:r>
    </w:p>
    <w:p>
      <w:pPr>
        <w:spacing w:after="0"/>
        <w:ind w:left="0"/>
        <w:jc w:val="left"/>
      </w:pP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83013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830130"/>
                    </a:xfrm>
                    <a:prstGeom prst="rect">
                      <a:avLst/>
                    </a:prstGeom>
                  </pic:spPr>
                </pic:pic>
              </a:graphicData>
            </a:graphic>
          </wp:inline>
        </w:drawing>
      </w:r>
    </w:p>
    <w:p>
      <w:pPr>
        <w:spacing w:after="0"/>
        <w:ind w:left="0"/>
        <w:jc w:val="left"/>
      </w:pPr>
      <w:r>
        <w:rPr>
          <w:rFonts w:ascii="SimSun" w:hAnsi="SimSun"/>
          <w:b w:val="false"/>
          <w:i w:val="false"/>
          <w:color w:val="000000"/>
          <w:sz w:val="21"/>
        </w:rPr>
        <w:t>1、 专业进阶路径：167学分</w:t>
      </w:r>
    </w:p>
    <w:p>
      <w:pPr>
        <w:spacing w:after="0"/>
        <w:ind w:left="0"/>
        <w:jc w:val="left"/>
      </w:pPr>
      <w:r>
        <w:rPr>
          <w:rFonts w:ascii="SimSun" w:hAnsi="SimSun"/>
          <w:b w:val="false"/>
          <w:i w:val="false"/>
          <w:color w:val="000000"/>
          <w:sz w:val="21"/>
        </w:rPr>
        <w:t xml:space="preserve">    本路径学生需要完成167学分（含实践学分不低于26学分；含美育学分不少于2学分，其中至少在“美学和艺术史论类”或“艺术鉴赏和评论类”课程中修读1学分，并至少参与一项艺术实践活动；劳动教育不少于32学时，并满足劳动周教育要求），包括通识教育课程34学分、专业培养课程109学分、专业进阶课程18分、融合创新能力模块6学分。</w:t>
      </w:r>
    </w:p>
    <w:p>
      <w:pPr>
        <w:spacing w:after="0"/>
        <w:ind w:left="0"/>
        <w:jc w:val="left"/>
      </w:pPr>
      <w:r>
        <w:rPr>
          <w:rFonts w:ascii="SimSun" w:hAnsi="SimSun"/>
          <w:b w:val="false"/>
          <w:i w:val="false"/>
          <w:color w:val="000000"/>
          <w:sz w:val="21"/>
        </w:rPr>
        <w:t>2、 本科荣誉项目：167学分</w:t>
      </w:r>
    </w:p>
    <w:p>
      <w:pPr>
        <w:spacing w:after="0"/>
        <w:ind w:left="0"/>
        <w:jc w:val="left"/>
      </w:pPr>
      <w:r>
        <w:rPr>
          <w:rFonts w:ascii="SimSun" w:hAnsi="SimSun"/>
          <w:b w:val="false"/>
          <w:i w:val="false"/>
          <w:color w:val="000000"/>
          <w:sz w:val="21"/>
        </w:rPr>
        <w:t xml:space="preserve">   在专业进阶路径基础上，修读荣誉课程不少于6门课。荣誉项目课程设置和修读要求请见英语专业“本科荣誉项目”实施方案。下载地址：https://jwc.fudan.edu.cn/（复旦大学教务处）专业培养-常用文档。 </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4年级结束时，如达到学士学位要求者授予文学、理学学士学位。</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（3）在此基础上，达到英语专业“本科荣誉证书”获得条件的授予“本科荣誉证书”，具体要求请见英语专业“本科荣誉项目”实施方案。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p>
    <w:p>
      <w:pPr>
        <w:spacing w:after="0"/>
        <w:ind w:left="0"/>
        <w:jc w:val="left"/>
      </w:pPr>
      <w:r>
        <w:drawing>
          <wp:inline distT="0" distB="0" distL="0" distR="0">
            <wp:extent cx="5732145" cy="257361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2573616"/>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 xml:space="preserve">    以覆盖英语语言综合能力训练、语言学研究、文学文化知识以及计算机科学技术知识及素养培育的课程为基础建立了英语+计算机科学与技术双学位核心课程体系，其中，“英语演讲”等语言能力训练课程融入了“理解当代中国”教材内容，以帮助学生了解中国特色话语体系，提高学生向国际社会讲好中国故事的能力；以研究领域为横、课程内容梯度为纵建立了难度逐级提升的本研融通的专业进阶课程体系，其中包含由两个依托专业的教师联合开设的“面向语言信息处理的语言逻辑理论”“自然语言处理与二语习得”等融合课程，为学生提供丰富的实践机会，全面提升学生的综合素质和竞争力。</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 xml:space="preserve">    鼓励并指导学生参与各类英语语言文化能力竞赛，引导学生进入系内教师课题组轮转，培育科研兴趣。通过复芏计划等项目引导学生在“做中学、学中悟、悟中创”，激发创新志趣。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通识教育课程（34学分）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val="false"/>
          <w:i w:val="false"/>
          <w:color w:val="000000"/>
          <w:sz w:val="21"/>
        </w:rPr>
        <w:t xml:space="preserve">
       要求修读25学分，含思想政治理论课与创新课16学分，七大模块课程8学分（七大模块8学分中每模块最多修读1门课，除第七模块"艺术创作与审美体验"外，修读时须回避双学位专业所属两个院系开设的课程），大学生国家安全教育1学分。
      </w:t>
      </w:r>
    </w:p>
    <w:p>
      <w:pPr>
        <w:spacing w:after="0"/>
        <w:ind w:left="0"/>
        <w:jc w:val="left"/>
      </w:pPr>
      <w:r>
        <w:rPr>
          <w:rFonts w:ascii="SimSun" w:hAnsi="SimSun"/>
          <w:b/>
          <w:i w:val="false"/>
          <w:color w:val="000000"/>
          <w:sz w:val="21"/>
        </w:rPr>
        <w:t xml:space="preserve">
       2.  通识教育专项教育课程（9学分）
      </w:t>
      </w:r>
    </w:p>
    <w:p>
      <w:pPr>
        <w:spacing w:after="0"/>
        <w:ind w:left="0"/>
        <w:jc w:val="left"/>
      </w:pPr>
      <w:r>
        <w:rPr>
          <w:rFonts w:ascii="SimSun" w:hAnsi="SimSun"/>
          <w:b w:val="false"/>
          <w:i w:val="false"/>
          <w:color w:val="000000"/>
          <w:sz w:val="21"/>
        </w:rPr>
        <w:t xml:space="preserve">
       要求修读9学分（大学英语类课程、人工智能教学专项课程除外）。具体请参见专项教育课程列表。
      </w:t>
      </w:r>
    </w:p>
    <w:p>
      <w:pPr>
        <w:spacing w:after="0"/>
        <w:ind w:left="0"/>
        <w:jc w:val="left"/>
      </w:pPr>
      <w:r>
        <w:rPr>
          <w:rFonts w:ascii="SimSun" w:hAnsi="SimSun"/>
          <w:b/>
          <w:i w:val="false"/>
          <w:color w:val="000000"/>
          <w:sz w:val="21"/>
        </w:rPr>
        <w:t xml:space="preserve">
       (二) 专业培养课程（109学分）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学科基础课程（27学分）
      </w:t>
      </w:r>
    </w:p>
    <w:p>
      <w:pPr>
        <w:spacing w:after="0"/>
        <w:ind w:left="0"/>
        <w:jc w:val="left"/>
      </w:pPr>
      <w:r>
        <w:rPr>
          <w:rFonts w:ascii="SimSun" w:hAnsi="SimSun"/>
          <w:b w:val="false"/>
          <w:i w:val="false"/>
          <w:color w:val="000000"/>
          <w:sz w:val="21"/>
        </w:rPr>
        <w:t xml:space="preserve">
       要求修读27学分。学生应在学科基础课程中的人文基础理论课程（跨院系必修）中修满6学分（课程为“中国文学经典”“中国古代文明”）；在人文基础理论课程（跨院系选修）中修读2学分。在工学基础课程中修满19学分（课程为“微积分A I”“微积分A II”“线性代数B”“程序设计”）。学科基础课程应在一二年级修完。
      </w:t>
      </w:r>
    </w:p>
    <w:p>
      <w:pPr>
        <w:spacing w:after="0"/>
        <w:ind w:left="0"/>
        <w:jc w:val="left"/>
      </w:pPr>
      <w:r>
        <w:rPr>
          <w:rFonts w:ascii="SimSun" w:hAnsi="SimSun"/>
          <w:b/>
          <w:i w:val="false"/>
          <w:color w:val="000000"/>
          <w:sz w:val="21"/>
        </w:rPr>
        <w:t xml:space="preserve">
       (1) 人文基础课程（8学分）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工学基础课程（19学分）
      </w:t>
      </w:r>
    </w:p>
    <w:tbl>
      <w:tblPr>
        <w:tblW w:w="0" w:type="auto"/>
        <w:tblCellSpacing w:w="0" w:type="auto"/>
        <w:tblBorders>
          <w:top w:val="none"/>
          <w:left w:val="none"/>
          <w:bottom w:val="none"/>
          <w:right w:val="none"/>
          <w:insideH w:val="none"/>
          <w:insideV w:val="none"/>
        </w:tblBorders>
      </w:tblPr>
      <w:tblGrid>
        <w:gridCol w:w="3191"/>
        <w:gridCol w:w="797"/>
        <w:gridCol w:w="806"/>
        <w:gridCol w:w="1117"/>
        <w:gridCol w:w="1818"/>
        <w:gridCol w:w="797"/>
        <w:gridCol w:w="797"/>
        <w:gridCol w:w="798"/>
        <w:gridCol w:w="798"/>
        <w:gridCol w:w="1117"/>
        <w:gridCol w:w="1598"/>
      </w:tblGrid>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微积分AⅠ</w:t>
            </w:r>
            <w:r>
              <w:br/>
            </w:r>
            <w:r>
              <w:rPr>
                <w:rFonts w:ascii="SimSun" w:hAnsi="SimSun"/>
                <w:b w:val="false"/>
                <w:i w:val="false"/>
                <w:color w:val="000000"/>
                <w:sz w:val="21"/>
              </w:rPr>
              <w:t>Calculus A 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MATH10026</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程序设计</w:t>
            </w:r>
            <w:r>
              <w:br/>
            </w:r>
            <w:r>
              <w:rPr>
                <w:rFonts w:ascii="SimSun" w:hAnsi="SimSun"/>
                <w:b w:val="false"/>
                <w:i w:val="false"/>
                <w:color w:val="000000"/>
                <w:sz w:val="21"/>
              </w:rPr>
              <w:t>Programming</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CS10004</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线性代数B</w:t>
            </w:r>
            <w:r>
              <w:br/>
            </w:r>
            <w:r>
              <w:rPr>
                <w:rFonts w:ascii="SimSun" w:hAnsi="SimSun"/>
                <w:b w:val="false"/>
                <w:i w:val="false"/>
                <w:color w:val="000000"/>
                <w:sz w:val="21"/>
              </w:rPr>
              <w:t>Linear Algebra B</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MATH10032</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微积分AⅡ</w:t>
            </w:r>
            <w:r>
              <w:br/>
            </w:r>
            <w:r>
              <w:rPr>
                <w:rFonts w:ascii="SimSun" w:hAnsi="SimSun"/>
                <w:b w:val="false"/>
                <w:i w:val="false"/>
                <w:color w:val="000000"/>
                <w:sz w:val="21"/>
              </w:rPr>
              <w:t>Calculus A Ⅱ</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MATH10027</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专业核心教育课程（82学分）
      </w:t>
      </w:r>
    </w:p>
    <w:p>
      <w:pPr>
        <w:spacing w:after="0"/>
        <w:ind w:left="0"/>
        <w:jc w:val="left"/>
      </w:pPr>
      <w:r>
        <w:rPr>
          <w:rFonts w:ascii="SimSun" w:hAnsi="SimSun"/>
          <w:b w:val="false"/>
          <w:i w:val="false"/>
          <w:color w:val="000000"/>
          <w:sz w:val="21"/>
        </w:rPr>
        <w:t xml:space="preserve">
       要求修读82学分（部分课程学分可用荣誉课程学分替换）。
      </w:t>
      </w:r>
    </w:p>
    <w:p>
      <w:pPr>
        <w:spacing w:after="0"/>
        <w:ind w:left="0"/>
        <w:jc w:val="left"/>
      </w:pPr>
      <w:r>
        <w:rPr>
          <w:rFonts w:ascii="SimSun" w:hAnsi="SimSun"/>
          <w:b/>
          <w:i w:val="false"/>
          <w:color w:val="000000"/>
          <w:sz w:val="21"/>
        </w:rPr>
        <w:t xml:space="preserve">
       (1) A组（20学分）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英语精读（上）</w:t>
            </w:r>
            <w:r>
              <w:br/>
            </w:r>
            <w:r>
              <w:rPr>
                <w:rFonts w:ascii="SimSun" w:hAnsi="SimSun"/>
                <w:b w:val="false"/>
                <w:i w:val="false"/>
                <w:color w:val="000000"/>
                <w:sz w:val="21"/>
              </w:rPr>
              <w:t>Intensive English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探究与写作</w:t>
            </w:r>
            <w:r>
              <w:br/>
            </w:r>
            <w:r>
              <w:rPr>
                <w:rFonts w:ascii="SimSun" w:hAnsi="SimSun"/>
                <w:b w:val="false"/>
                <w:i w:val="false"/>
                <w:color w:val="000000"/>
                <w:sz w:val="21"/>
              </w:rPr>
              <w:t>Inquiry and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英语精读（下）</w:t>
            </w:r>
            <w:r>
              <w:br/>
            </w:r>
            <w:r>
              <w:rPr>
                <w:rFonts w:ascii="SimSun" w:hAnsi="SimSun"/>
                <w:b w:val="false"/>
                <w:i w:val="false"/>
                <w:color w:val="000000"/>
                <w:sz w:val="21"/>
              </w:rPr>
              <w:t>Intensive English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英语演讲</w:t>
            </w:r>
            <w:r>
              <w:br/>
            </w:r>
            <w:r>
              <w:rPr>
                <w:rFonts w:ascii="SimSun" w:hAnsi="SimSun"/>
                <w:b w:val="false"/>
                <w:i w:val="false"/>
                <w:color w:val="000000"/>
                <w:sz w:val="21"/>
              </w:rPr>
              <w:t>Public Speaking in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AI赋能跨学科写作</w:t>
            </w:r>
            <w:r>
              <w:br/>
            </w:r>
            <w:r>
              <w:rPr>
                <w:rFonts w:ascii="SimSun" w:hAnsi="SimSun"/>
                <w:b w:val="false"/>
                <w:i w:val="false"/>
                <w:color w:val="000000"/>
                <w:sz w:val="21"/>
              </w:rPr>
              <w:t>AI-Empowered Interdisciplinary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跨文化交际</w:t>
            </w:r>
            <w:r>
              <w:br/>
            </w:r>
            <w:r>
              <w:rPr>
                <w:rFonts w:ascii="SimSun" w:hAnsi="SimSun"/>
                <w:b w:val="false"/>
                <w:i w:val="false"/>
                <w:color w:val="000000"/>
                <w:sz w:val="21"/>
              </w:rPr>
              <w:t>Cross-cultural Communication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翻译理论基础</w:t>
            </w:r>
            <w:r>
              <w:br/>
            </w:r>
            <w:r>
              <w:rPr>
                <w:rFonts w:ascii="SimSun" w:hAnsi="SimSun"/>
                <w:b w:val="false"/>
                <w:i w:val="false"/>
                <w:color w:val="000000"/>
                <w:sz w:val="21"/>
              </w:rPr>
              <w:t>Theoretical Foundations for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交替传译I</w:t>
            </w:r>
            <w:r>
              <w:br/>
            </w:r>
            <w:r>
              <w:rPr>
                <w:rFonts w:ascii="SimSun" w:hAnsi="SimSun"/>
                <w:b w:val="false"/>
                <w:i w:val="false"/>
                <w:color w:val="000000"/>
                <w:sz w:val="21"/>
              </w:rPr>
              <w:t>Consecutive Interpreting 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FORE30019</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B组（54学分）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w:t>
            </w:r>
            <w:r>
              <w:br/>
            </w:r>
            <w:r>
              <w:rPr>
                <w:rFonts w:ascii="SimSun" w:hAnsi="SimSun"/>
                <w:b w:val="false"/>
                <w:i w:val="false"/>
                <w:color w:val="000000"/>
                <w:sz w:val="21"/>
              </w:rPr>
              <w:t>Introduction to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w:t>
            </w:r>
            <w:r>
              <w:br/>
            </w:r>
            <w:r>
              <w:rPr>
                <w:rFonts w:ascii="SimSun" w:hAnsi="SimSun"/>
                <w:b w:val="false"/>
                <w:i w:val="false"/>
                <w:color w:val="000000"/>
                <w:sz w:val="21"/>
              </w:rPr>
              <w:t>History of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FORE20032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英语语言史</w:t>
            </w:r>
            <w:r>
              <w:br/>
            </w:r>
            <w:r>
              <w:rPr>
                <w:rFonts w:ascii="SimSun" w:hAnsi="SimSun"/>
                <w:b w:val="false"/>
                <w:i w:val="false"/>
                <w:color w:val="000000"/>
                <w:sz w:val="21"/>
              </w:rPr>
              <w:t>History of the English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数字逻辑与部件设计</w:t>
            </w:r>
            <w:r>
              <w:br/>
            </w:r>
            <w:r>
              <w:rPr>
                <w:rFonts w:ascii="SimSun" w:hAnsi="SimSun"/>
                <w:b w:val="false"/>
                <w:i w:val="false"/>
                <w:color w:val="000000"/>
                <w:sz w:val="21"/>
              </w:rPr>
              <w:t>Digital Logic and Component Design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数据结构</w:t>
            </w:r>
            <w:r>
              <w:br/>
            </w:r>
            <w:r>
              <w:rPr>
                <w:rFonts w:ascii="SimSun" w:hAnsi="SimSun"/>
                <w:b w:val="false"/>
                <w:i w:val="false"/>
                <w:color w:val="000000"/>
                <w:sz w:val="21"/>
              </w:rPr>
              <w:t>Data Structure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集合与图论</w:t>
            </w:r>
            <w:r>
              <w:br/>
            </w:r>
            <w:r>
              <w:rPr>
                <w:rFonts w:ascii="SimSun" w:hAnsi="SimSun"/>
                <w:b w:val="false"/>
                <w:i w:val="false"/>
                <w:color w:val="000000"/>
                <w:sz w:val="21"/>
              </w:rPr>
              <w:t>Set Theory and Graph Theory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计算机系统基础</w:t>
            </w:r>
            <w:r>
              <w:br/>
            </w:r>
            <w:r>
              <w:rPr>
                <w:rFonts w:ascii="SimSun" w:hAnsi="SimSun"/>
                <w:b w:val="false"/>
                <w:i w:val="false"/>
                <w:color w:val="000000"/>
                <w:sz w:val="21"/>
              </w:rPr>
              <w:t>Principles of Computer System</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计算机组成与体系结构</w:t>
            </w:r>
            <w:r>
              <w:br/>
            </w:r>
            <w:r>
              <w:rPr>
                <w:rFonts w:ascii="SimSun" w:hAnsi="SimSun"/>
                <w:b w:val="false"/>
                <w:i w:val="false"/>
                <w:color w:val="000000"/>
                <w:sz w:val="21"/>
              </w:rPr>
              <w:t>Computer Organization and Architecture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算法设计与分析</w:t>
            </w:r>
            <w:r>
              <w:br/>
            </w:r>
            <w:r>
              <w:rPr>
                <w:rFonts w:ascii="SimSun" w:hAnsi="SimSun"/>
                <w:b w:val="false"/>
                <w:i w:val="false"/>
                <w:color w:val="000000"/>
                <w:sz w:val="21"/>
              </w:rPr>
              <w:t>Algorithm Design and Analysis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自然语言处理与语言习得</w:t>
            </w:r>
            <w:r>
              <w:br/>
            </w:r>
            <w:r>
              <w:rPr>
                <w:rFonts w:ascii="SimSun" w:hAnsi="SimSun"/>
                <w:b w:val="false"/>
                <w:i w:val="false"/>
                <w:color w:val="000000"/>
                <w:sz w:val="21"/>
              </w:rPr>
              <w:t>Natural Language Processing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面向语言信息处理的语言逻辑理论</w:t>
            </w:r>
            <w:r>
              <w:br/>
            </w:r>
            <w:r>
              <w:rPr>
                <w:rFonts w:ascii="SimSun" w:hAnsi="SimSun"/>
                <w:b w:val="false"/>
                <w:i w:val="false"/>
                <w:color w:val="000000"/>
                <w:sz w:val="21"/>
              </w:rPr>
              <w:t>Natural Language Logic and Natural Language Processing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数据库系统</w:t>
            </w:r>
            <w:r>
              <w:br/>
            </w:r>
            <w:r>
              <w:rPr>
                <w:rFonts w:ascii="SimSun" w:hAnsi="SimSun"/>
                <w:b w:val="false"/>
                <w:i w:val="false"/>
                <w:color w:val="000000"/>
                <w:sz w:val="21"/>
              </w:rPr>
              <w:t>Database Systems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操作系统</w:t>
            </w:r>
            <w:r>
              <w:br/>
            </w:r>
            <w:r>
              <w:rPr>
                <w:rFonts w:ascii="SimSun" w:hAnsi="SimSun"/>
                <w:b w:val="false"/>
                <w:i w:val="false"/>
                <w:color w:val="000000"/>
                <w:sz w:val="21"/>
              </w:rPr>
              <w:t>Operating Systems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计算机网络</w:t>
            </w:r>
            <w:r>
              <w:br/>
            </w:r>
            <w:r>
              <w:rPr>
                <w:rFonts w:ascii="SimSun" w:hAnsi="SimSun"/>
                <w:b w:val="false"/>
                <w:i w:val="false"/>
                <w:color w:val="000000"/>
                <w:sz w:val="21"/>
              </w:rPr>
              <w:t>Computer Networks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模式识别与机器学习</w:t>
            </w:r>
            <w:r>
              <w:br/>
            </w:r>
            <w:r>
              <w:rPr>
                <w:rFonts w:ascii="SimSun" w:hAnsi="SimSun"/>
                <w:b w:val="false"/>
                <w:i w:val="false"/>
                <w:color w:val="000000"/>
                <w:sz w:val="21"/>
              </w:rPr>
              <w:t>Pattern Recognition &amp; Machine Learning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美国文学史</w:t>
            </w:r>
            <w:r>
              <w:br/>
            </w:r>
            <w:r>
              <w:rPr>
                <w:rFonts w:ascii="SimSun" w:hAnsi="SimSun"/>
                <w:b w:val="false"/>
                <w:i w:val="false"/>
                <w:color w:val="000000"/>
                <w:sz w:val="21"/>
              </w:rPr>
              <w:t>History of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软件工程</w:t>
            </w:r>
            <w:r>
              <w:br/>
            </w:r>
            <w:r>
              <w:rPr>
                <w:rFonts w:ascii="SimSun" w:hAnsi="SimSun"/>
                <w:b w:val="false"/>
                <w:i w:val="false"/>
                <w:color w:val="000000"/>
                <w:sz w:val="21"/>
              </w:rPr>
              <w:t>Software Engineering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编译</w:t>
            </w:r>
            <w:r>
              <w:br/>
            </w:r>
            <w:r>
              <w:rPr>
                <w:rFonts w:ascii="SimSun" w:hAnsi="SimSun"/>
                <w:b w:val="false"/>
                <w:i w:val="false"/>
                <w:color w:val="000000"/>
                <w:sz w:val="21"/>
              </w:rPr>
              <w:t>Compilers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面向语言信息处理的句法理论</w:t>
            </w:r>
            <w:r>
              <w:br/>
            </w:r>
            <w:r>
              <w:rPr>
                <w:rFonts w:ascii="SimSun" w:hAnsi="SimSun"/>
                <w:b w:val="false"/>
                <w:i w:val="false"/>
                <w:color w:val="000000"/>
                <w:sz w:val="21"/>
              </w:rPr>
              <w:t>Natural Language Syntax and Natural Language Processing</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FORE30058</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bl>
    <w:p>
      <w:pPr>
        <w:spacing w:after="0"/>
        <w:ind w:left="0"/>
        <w:jc w:val="left"/>
      </w:pPr>
      <w:r>
        <w:rPr>
          <w:rFonts w:ascii="SimSun" w:hAnsi="SimSun"/>
          <w:b/>
          <w:i w:val="false"/>
          <w:color w:val="000000"/>
          <w:sz w:val="21"/>
        </w:rPr>
        <w:t xml:space="preserve">
       (3) 第二外语课程（8学分）
      </w:t>
      </w:r>
    </w:p>
    <w:p>
      <w:pPr>
        <w:spacing w:after="0"/>
        <w:ind w:left="0"/>
        <w:jc w:val="left"/>
      </w:pPr>
      <w:r>
        <w:rPr>
          <w:rFonts w:ascii="SimSun" w:hAnsi="SimSun"/>
          <w:b w:val="false"/>
          <w:i w:val="false"/>
          <w:color w:val="000000"/>
          <w:sz w:val="21"/>
        </w:rPr>
        <w:t xml:space="preserve">
       任选一组修读。
      </w:t>
      </w:r>
    </w:p>
    <w:p>
      <w:pPr>
        <w:spacing w:after="0"/>
        <w:ind w:left="0"/>
        <w:jc w:val="left"/>
      </w:pPr>
      <w:r>
        <w:rPr>
          <w:rFonts w:ascii="SimSun" w:hAnsi="SimSun"/>
          <w:b/>
          <w:i w:val="false"/>
          <w:color w:val="000000"/>
          <w:sz w:val="21"/>
        </w:rPr>
        <w:t xml:space="preserve">
       a) 日语组（8学分）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第二外语(日语)(上)</w:t>
            </w:r>
            <w:r>
              <w:br/>
            </w:r>
            <w:r>
              <w:rPr>
                <w:rFonts w:ascii="SimSun" w:hAnsi="SimSun"/>
                <w:b w:val="false"/>
                <w:i w:val="false"/>
                <w:color w:val="000000"/>
                <w:sz w:val="21"/>
              </w:rPr>
              <w:t>Japanese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第二外语(日语)(下)</w:t>
            </w:r>
            <w:r>
              <w:br/>
            </w:r>
            <w:r>
              <w:rPr>
                <w:rFonts w:ascii="SimSun" w:hAnsi="SimSun"/>
                <w:b w:val="false"/>
                <w:i w:val="false"/>
                <w:color w:val="000000"/>
                <w:sz w:val="21"/>
              </w:rPr>
              <w:t>Japanese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FORE20012</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法语组（8学分）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第二外语(法语)(上)</w:t>
            </w:r>
            <w:r>
              <w:br/>
            </w:r>
            <w:r>
              <w:rPr>
                <w:rFonts w:ascii="SimSun" w:hAnsi="SimSun"/>
                <w:b w:val="false"/>
                <w:i w:val="false"/>
                <w:color w:val="000000"/>
                <w:sz w:val="21"/>
              </w:rPr>
              <w:t>French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第二外语(法语)(下)</w:t>
            </w:r>
            <w:r>
              <w:br/>
            </w:r>
            <w:r>
              <w:rPr>
                <w:rFonts w:ascii="SimSun" w:hAnsi="SimSun"/>
                <w:b w:val="false"/>
                <w:i w:val="false"/>
                <w:color w:val="000000"/>
                <w:sz w:val="21"/>
              </w:rPr>
              <w:t>French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FORE20014</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德语组（8学分）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第二外语(德语)(上)</w:t>
            </w:r>
            <w:r>
              <w:br/>
            </w:r>
            <w:r>
              <w:rPr>
                <w:rFonts w:ascii="SimSun" w:hAnsi="SimSun"/>
                <w:b w:val="false"/>
                <w:i w:val="false"/>
                <w:color w:val="000000"/>
                <w:sz w:val="21"/>
              </w:rPr>
              <w:t>German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第二外语(德语)(下)</w:t>
            </w:r>
            <w:r>
              <w:br/>
            </w:r>
            <w:r>
              <w:rPr>
                <w:rFonts w:ascii="SimSun" w:hAnsi="SimSun"/>
                <w:b w:val="false"/>
                <w:i w:val="false"/>
                <w:color w:val="000000"/>
                <w:sz w:val="21"/>
              </w:rPr>
              <w:t>German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FORE20016</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 俄语组（8学分）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第二外语(俄语)(上)</w:t>
            </w:r>
            <w:r>
              <w:br/>
            </w:r>
            <w:r>
              <w:rPr>
                <w:rFonts w:ascii="SimSun" w:hAnsi="SimSun"/>
                <w:b w:val="false"/>
                <w:i w:val="false"/>
                <w:color w:val="000000"/>
                <w:sz w:val="21"/>
              </w:rPr>
              <w:t>Russian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第二外语(俄语)(下)</w:t>
            </w:r>
            <w:r>
              <w:br/>
            </w:r>
            <w:r>
              <w:rPr>
                <w:rFonts w:ascii="SimSun" w:hAnsi="SimSun"/>
                <w:b w:val="false"/>
                <w:i w:val="false"/>
                <w:color w:val="000000"/>
                <w:sz w:val="21"/>
              </w:rPr>
              <w:t>Russian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FORE20018</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e) 西班牙语组（8学分）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第二外语(西班牙语)(上)</w:t>
            </w:r>
            <w:r>
              <w:br/>
            </w:r>
            <w:r>
              <w:rPr>
                <w:rFonts w:ascii="SimSun" w:hAnsi="SimSun"/>
                <w:b w:val="false"/>
                <w:i w:val="false"/>
                <w:color w:val="000000"/>
                <w:sz w:val="21"/>
              </w:rPr>
              <w:t>Second Foreign Language (Spanish)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第二外语(西班牙语)(下)</w:t>
            </w:r>
            <w:r>
              <w:br/>
            </w:r>
            <w:r>
              <w:rPr>
                <w:rFonts w:ascii="SimSun" w:hAnsi="SimSun"/>
                <w:b w:val="false"/>
                <w:i w:val="false"/>
                <w:color w:val="000000"/>
                <w:sz w:val="21"/>
              </w:rPr>
              <w:t>Second Foreign Language (Spanish) Ⅱ</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i w:val="false"/>
          <w:color w:val="000000"/>
          <w:sz w:val="21"/>
        </w:rPr>
        <w:t xml:space="preserve">
       (1) 专业进阶课程（18学分）
      </w:t>
      </w:r>
    </w:p>
    <w:p>
      <w:pPr>
        <w:spacing w:after="0"/>
        <w:ind w:left="0"/>
        <w:jc w:val="left"/>
      </w:pPr>
      <w:r>
        <w:rPr>
          <w:rFonts w:ascii="SimSun" w:hAnsi="SimSun"/>
          <w:b w:val="false"/>
          <w:i w:val="false"/>
          <w:color w:val="000000"/>
          <w:sz w:val="21"/>
        </w:rPr>
        <w:t xml:space="preserve">
       修满18学分。其中A组课程为第一学位课程，修读8学分。B组为第二学位课程，修读10学分。专业进阶课程设置如下：
      </w:t>
      </w:r>
    </w:p>
    <w:p>
      <w:pPr>
        <w:spacing w:after="0"/>
        <w:ind w:left="0"/>
        <w:jc w:val="left"/>
      </w:pPr>
      <w:r>
        <w:rPr>
          <w:rFonts w:ascii="SimSun" w:hAnsi="SimSun"/>
          <w:b/>
          <w:i w:val="false"/>
          <w:color w:val="000000"/>
          <w:sz w:val="21"/>
        </w:rPr>
        <w:t xml:space="preserve">
       a) A组（8学分）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文学鉴赏与学术写作</w:t>
            </w:r>
            <w:r>
              <w:br/>
            </w:r>
            <w:r>
              <w:rPr>
                <w:rFonts w:ascii="SimSun" w:hAnsi="SimSun"/>
                <w:b w:val="false"/>
                <w:i w:val="false"/>
                <w:color w:val="000000"/>
                <w:sz w:val="21"/>
              </w:rPr>
              <w:t>Literary Appreciation and Academic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语音科学</w:t>
            </w:r>
            <w:r>
              <w:br/>
            </w:r>
            <w:r>
              <w:rPr>
                <w:rFonts w:ascii="SimSun" w:hAnsi="SimSun"/>
                <w:b w:val="false"/>
                <w:i w:val="false"/>
                <w:color w:val="000000"/>
                <w:sz w:val="21"/>
              </w:rPr>
              <w:t>Phonetics and Speech Sciences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英语词典学导论</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流行文化的批判性阅读</w:t>
            </w:r>
            <w:r>
              <w:br/>
            </w:r>
            <w:r>
              <w:rPr>
                <w:rFonts w:ascii="SimSun" w:hAnsi="SimSun"/>
                <w:b w:val="false"/>
                <w:i w:val="false"/>
                <w:color w:val="000000"/>
                <w:sz w:val="21"/>
              </w:rPr>
              <w:t>Critical Readings of Popular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跨语言语法比较</w:t>
            </w:r>
            <w:r>
              <w:br/>
            </w:r>
            <w:r>
              <w:rPr>
                <w:rFonts w:ascii="SimSun" w:hAnsi="SimSun"/>
                <w:b w:val="false"/>
                <w:i w:val="false"/>
                <w:color w:val="000000"/>
                <w:sz w:val="21"/>
              </w:rPr>
              <w:t>Grammar in a Cross-Linguistic Perspective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语言与社会</w:t>
            </w:r>
            <w:r>
              <w:br/>
            </w:r>
            <w:r>
              <w:rPr>
                <w:rFonts w:ascii="SimSun" w:hAnsi="SimSun"/>
                <w:b w:val="false"/>
                <w:i w:val="false"/>
                <w:color w:val="000000"/>
                <w:sz w:val="21"/>
              </w:rPr>
              <w:t>Language and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语言与逻辑</w:t>
            </w:r>
            <w:r>
              <w:br/>
            </w:r>
            <w:r>
              <w:rPr>
                <w:rFonts w:ascii="SimSun" w:hAnsi="SimSun"/>
                <w:b w:val="false"/>
                <w:i w:val="false"/>
                <w:color w:val="000000"/>
                <w:sz w:val="21"/>
              </w:rPr>
              <w:t>Language and Logic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文学研究方法论</w:t>
            </w:r>
            <w:r>
              <w:br/>
            </w:r>
            <w:r>
              <w:rPr>
                <w:rFonts w:ascii="SimSun" w:hAnsi="SimSun"/>
                <w:b w:val="false"/>
                <w:i w:val="false"/>
                <w:color w:val="000000"/>
                <w:sz w:val="21"/>
              </w:rPr>
              <w:t>Approaches to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以语言为中心的生成式AI</w:t>
            </w:r>
            <w:r>
              <w:br/>
            </w:r>
            <w:r>
              <w:rPr>
                <w:rFonts w:ascii="SimSun" w:hAnsi="SimSun"/>
                <w:b w:val="false"/>
                <w:i w:val="false"/>
                <w:color w:val="000000"/>
                <w:sz w:val="21"/>
              </w:rPr>
              <w:t>Language-Centric Generative AI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语言与教育</w:t>
            </w:r>
            <w:r>
              <w:br/>
            </w:r>
            <w:r>
              <w:rPr>
                <w:rFonts w:ascii="SimSun" w:hAnsi="SimSun"/>
                <w:b w:val="false"/>
                <w:i w:val="false"/>
                <w:color w:val="000000"/>
                <w:sz w:val="21"/>
              </w:rPr>
              <w:t>Language and Education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变革时代的语言教育：从双语走向人工智能</w:t>
            </w:r>
            <w:r>
              <w:br/>
            </w:r>
            <w:r>
              <w:rPr>
                <w:rFonts w:ascii="SimSun" w:hAnsi="SimSun"/>
                <w:b w:val="false"/>
                <w:i w:val="false"/>
                <w:color w:val="000000"/>
                <w:sz w:val="21"/>
              </w:rPr>
              <w:t>Language Education in a Changing World: From Bilingualism to Artificial Intelligence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数字人文导论</w:t>
            </w:r>
            <w:r>
              <w:br/>
            </w:r>
            <w:r>
              <w:rPr>
                <w:rFonts w:ascii="SimSun" w:hAnsi="SimSun"/>
                <w:b w:val="false"/>
                <w:i w:val="false"/>
                <w:color w:val="000000"/>
                <w:sz w:val="21"/>
              </w:rPr>
              <w:t>Digital Humanities: An Introduction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话语分析</w:t>
            </w:r>
            <w:r>
              <w:br/>
            </w:r>
            <w:r>
              <w:rPr>
                <w:rFonts w:ascii="SimSun" w:hAnsi="SimSun"/>
                <w:b w:val="false"/>
                <w:i w:val="false"/>
                <w:color w:val="000000"/>
                <w:sz w:val="21"/>
              </w:rPr>
              <w:t>Doing Discourse Analysis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英语句法学导论</w:t>
            </w:r>
            <w:r>
              <w:br/>
            </w:r>
            <w:r>
              <w:rPr>
                <w:rFonts w:ascii="SimSun" w:hAnsi="SimSun"/>
                <w:b w:val="false"/>
                <w:i w:val="false"/>
                <w:color w:val="000000"/>
                <w:sz w:val="21"/>
              </w:rPr>
              <w:t>Introduction to English Syntax</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AI赋能的语言分析和语言习得</w:t>
            </w:r>
            <w:r>
              <w:br/>
            </w:r>
            <w:r>
              <w:rPr>
                <w:rFonts w:ascii="SimSun" w:hAnsi="SimSun"/>
                <w:b w:val="false"/>
                <w:i w:val="false"/>
                <w:color w:val="000000"/>
                <w:sz w:val="21"/>
              </w:rPr>
              <w:t>AI-empowered language analysis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AIS531002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智能写作评估系统的设计与应用</w:t>
            </w:r>
            <w:r>
              <w:br/>
            </w:r>
            <w:r>
              <w:rPr>
                <w:rFonts w:ascii="SimSun" w:hAnsi="SimSun"/>
                <w:b w:val="false"/>
                <w:i w:val="false"/>
                <w:color w:val="000000"/>
                <w:sz w:val="21"/>
              </w:rPr>
              <w:t>Intelligent Writing Evaluation System: From Design to Application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AIT531017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语言心理学</w:t>
            </w:r>
            <w:r>
              <w:br/>
            </w:r>
            <w:r>
              <w:rPr>
                <w:rFonts w:ascii="SimSun" w:hAnsi="SimSun"/>
                <w:b w:val="false"/>
                <w:i w:val="false"/>
                <w:color w:val="000000"/>
                <w:sz w:val="21"/>
              </w:rPr>
              <w:t>The Psychology of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交替传译II</w:t>
            </w:r>
            <w:r>
              <w:br/>
            </w:r>
            <w:r>
              <w:rPr>
                <w:rFonts w:ascii="SimSun" w:hAnsi="SimSun"/>
                <w:b w:val="false"/>
                <w:i w:val="false"/>
                <w:color w:val="000000"/>
                <w:sz w:val="21"/>
              </w:rPr>
              <w:t>Consecutive Interpreting 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FORE40013</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B组（10学分）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概率论与数理统计A</w:t>
            </w:r>
            <w:r>
              <w:br/>
            </w:r>
            <w:r>
              <w:rPr>
                <w:rFonts w:ascii="SimSun" w:hAnsi="SimSun"/>
                <w:b w:val="false"/>
                <w:i w:val="false"/>
                <w:color w:val="000000"/>
                <w:sz w:val="21"/>
              </w:rPr>
              <w:t>Probability and Mathematical Statistics 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代数结构与数理逻辑</w:t>
            </w:r>
            <w:r>
              <w:br/>
            </w:r>
            <w:r>
              <w:rPr>
                <w:rFonts w:ascii="SimSun" w:hAnsi="SimSun"/>
                <w:b w:val="false"/>
                <w:i w:val="false"/>
                <w:color w:val="000000"/>
                <w:sz w:val="21"/>
              </w:rPr>
              <w:t>Algebra Structure and Mathematical Logic</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计算理论基础</w:t>
            </w:r>
            <w:r>
              <w:br/>
            </w:r>
            <w:r>
              <w:rPr>
                <w:rFonts w:ascii="SimSun" w:hAnsi="SimSun"/>
                <w:b w:val="false"/>
                <w:i w:val="false"/>
                <w:color w:val="000000"/>
                <w:sz w:val="21"/>
              </w:rPr>
              <w:t>Fundamentals of Computation Theory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CS30021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自然语言处理与大语言模型</w:t>
            </w:r>
            <w:r>
              <w:br/>
            </w:r>
            <w:r>
              <w:rPr>
                <w:rFonts w:ascii="SimSun" w:hAnsi="SimSun"/>
                <w:b w:val="false"/>
                <w:i w:val="false"/>
                <w:color w:val="000000"/>
                <w:sz w:val="21"/>
              </w:rPr>
              <w:t>Natural Language Processing and Large Language Models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计算机视觉</w:t>
            </w:r>
            <w:r>
              <w:br/>
            </w:r>
            <w:r>
              <w:rPr>
                <w:rFonts w:ascii="SimSun" w:hAnsi="SimSun"/>
                <w:b w:val="false"/>
                <w:i w:val="false"/>
                <w:color w:val="000000"/>
                <w:sz w:val="21"/>
              </w:rPr>
              <w:t>Computer Vision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云计算与虚拟化技术</w:t>
            </w:r>
            <w:r>
              <w:br/>
            </w:r>
            <w:r>
              <w:rPr>
                <w:rFonts w:ascii="SimSun" w:hAnsi="SimSun"/>
                <w:b w:val="false"/>
                <w:i w:val="false"/>
                <w:color w:val="000000"/>
                <w:sz w:val="21"/>
              </w:rPr>
              <w:t>Cloud Computing and Virtualization Technology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计算机图形学</w:t>
            </w:r>
            <w:r>
              <w:br/>
            </w:r>
            <w:r>
              <w:rPr>
                <w:rFonts w:ascii="SimSun" w:hAnsi="SimSun"/>
                <w:b w:val="false"/>
                <w:i w:val="false"/>
                <w:color w:val="000000"/>
                <w:sz w:val="21"/>
              </w:rPr>
              <w:t>Computer Graphics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分布式系统</w:t>
            </w:r>
            <w:r>
              <w:br/>
            </w:r>
            <w:r>
              <w:rPr>
                <w:rFonts w:ascii="SimSun" w:hAnsi="SimSun"/>
                <w:b w:val="false"/>
                <w:i w:val="false"/>
                <w:color w:val="000000"/>
                <w:sz w:val="21"/>
              </w:rPr>
              <w:t>Distributed Systems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机器学习系统</w:t>
            </w:r>
            <w:r>
              <w:br/>
            </w:r>
            <w:r>
              <w:rPr>
                <w:rFonts w:ascii="SimSun" w:hAnsi="SimSun"/>
                <w:b w:val="false"/>
                <w:i w:val="false"/>
                <w:color w:val="000000"/>
                <w:sz w:val="21"/>
              </w:rPr>
              <w:t>Machine Learning Systems</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CS30058</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英语基本功训练和文学基本素养培育的同时，积极申请复芏计划（FDUROP）项目（䇹政、望道、登辉和曦源），激发创新志趣。多渠道支持学生参加国内国际高水平学术交流，鼓励学生参加国内国际高水平创新竞赛（“21世纪杯”全国英语演讲比赛、“外教社杯”高校学生跨文化能力大赛、“外研社·国才杯”“理解当代中国”全国大学生外语能力大赛英语组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jpe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