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2026朝鲜语-计算机科学与技术双学士学位项目培养方案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朝鲜语言文学专业建立于1995年。经过几代学人的努力，朝鲜语系已形成本硕博的完整教育体系，在教学、科研、国际交流等方面均居国内领先地位。朝鲜语系教师主持多项国社科基金和教育部项目，发表大量专著、译著、教材和高质量学术论文，为中国的改革开放和现代化事业培养了大量德智体全面发展、爱党爱国、具有家国情怀和社会责任感、具有人文素养、科学精神、创新能力和国际视野，能够服务国家“一带一路”战略的复合型朝鲜语专业人才。朝鲜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对接国家“新文科”“新工科”建设的需求，旨在培养德智体美劳全面发展，具有扎实语言功底、良好人文素养、宽阔国际视野，培养通晓朝鲜语语言学和文学专业知识，具备高水准的朝鲜语交际技能，兼具计算机科学跨学科背景、符合国家建设和社会发展所需要的复合型拔尖创新人才。</w:t>
      </w:r>
    </w:p>
    <w:p>
      <w:pPr>
        <w:spacing w:after="0"/>
        <w:ind w:left="0"/>
        <w:jc w:val="left"/>
      </w:pPr>
      <w:r>
        <w:rPr>
          <w:rFonts w:ascii="SimSun" w:hAnsi="SimSun"/>
          <w:b w:val="false"/>
          <w:i w:val="false"/>
          <w:color w:val="000000"/>
          <w:sz w:val="21"/>
        </w:rPr>
        <w:t>要求学生掌握朝鲜语语言学和文学基础知识；具有较强的跨文化交际能力；具有扎实的朝鲜语语言基础和较熟练的听、说、读、写、译能力；具有良好的汉语表达能力和基本调研能力；具有扎实的计算机软、硬件基本理论、基本知识和基本实践技能；具有能够将数字工具和理论运用到语言信息处理、人工智能开发、数字人文研究等跨学科领域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16232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162326"/>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 修业年限：4年（类型：■本科、□本硕、□本博）</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95801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58010"/>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4653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746532"/>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专业进阶路径：175学分</w:t>
      </w:r>
    </w:p>
    <w:p>
      <w:pPr>
        <w:spacing w:after="0"/>
        <w:ind w:left="0"/>
        <w:jc w:val="left"/>
      </w:pPr>
      <w:r>
        <w:rPr>
          <w:rFonts w:ascii="SimSun" w:hAnsi="SimSun"/>
          <w:b w:val="false"/>
          <w:i w:val="false"/>
          <w:color w:val="000000"/>
          <w:sz w:val="21"/>
        </w:rPr>
        <w:t>本路径学生需要完成175学分（含实践学分不低于27学分；含美育学分不少于2学分，其中至少在“美学和艺术史论类”或“艺术鉴赏和评论类”课程中修读1学分，并至少参与一项艺术实践活动；劳动教育不少于32学时，并满足劳动周教育要求），包括通识教育课程38学分、专业培养课程113学分、专业进阶课程18分、融合创新能力模块6学分。</w:t>
      </w:r>
    </w:p>
    <w:p>
      <w:pPr>
        <w:spacing w:after="0"/>
        <w:ind w:left="0"/>
        <w:jc w:val="left"/>
      </w:pPr>
      <w:r>
        <w:rPr>
          <w:rFonts w:ascii="SimSun" w:hAnsi="SimSun"/>
          <w:b w:val="false"/>
          <w:i w:val="false"/>
          <w:color w:val="000000"/>
          <w:sz w:val="21"/>
        </w:rPr>
        <w:t>2. 本科荣誉项目：175学分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在专业进阶路径基础上，修读荣誉课程不少于6门课。荣誉项目课程设置和修读要求请见朝鲜语专业“本科荣誉项目”实施方案。下载地址：https://jwc.fudan.edu.cn/（复旦大学教务处）专业培养-常用文档。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4年级结束时，如达到学士学位要求者授予文学、理学学士学位。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（3）在此基础上，达到朝鲜语专业“本科荣誉证书”获得条件的授予“本科荣誉证书”，具体要求请见朝鲜语专业“本科荣誉项目”实施方案。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38046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380462"/>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朝鲜语语言能力训练和计算机科学技术知识及素养培育的课程为基础建立了朝鲜语+计算机科学与技术双学士学位核心课程体系，以研究领域为横、课程内容梯度为纵建立了难度逐级提升的本研融通的专业进阶课程体系。体系中有7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鼓励并指导学生参与各类朝鲜语语言文化能力竞赛，引导学生进入系内教师课题组轮转，培养科研兴趣。通过复芏计划等项目引导学生在“做中学、学中悟、悟中创”，激发创新志趣。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val="false"/>
          <w:i w:val="false"/>
          <w:color w:val="000000"/>
          <w:sz w:val="21"/>
        </w:rPr>
        <w:t xml:space="preserve">
       要求修读13学分（人工智能教学专项课程除外）。具体请参见专项教育课程列表。
      </w:t>
      </w:r>
    </w:p>
    <w:p>
      <w:pPr>
        <w:spacing w:after="0"/>
        <w:ind w:left="0"/>
        <w:jc w:val="left"/>
      </w:pPr>
      <w:r>
        <w:rPr>
          <w:rFonts w:ascii="SimSun" w:hAnsi="SimSun"/>
          <w:b/>
          <w:i w:val="false"/>
          <w:color w:val="000000"/>
          <w:sz w:val="21"/>
        </w:rPr>
        <w:t xml:space="preserve">
       (二) 专业培养课程（113学分）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专业核心教育课程（86学分）
      </w:t>
      </w:r>
    </w:p>
    <w:p>
      <w:pPr>
        <w:spacing w:after="0"/>
        <w:ind w:left="0"/>
        <w:jc w:val="left"/>
      </w:pPr>
      <w:r>
        <w:rPr>
          <w:rFonts w:ascii="SimSun" w:hAnsi="SimSun"/>
          <w:b w:val="false"/>
          <w:i w:val="false"/>
          <w:color w:val="000000"/>
          <w:sz w:val="21"/>
        </w:rPr>
        <w:t xml:space="preserve">
       要求修读86学分（部分课程学分可用荣誉课程学分替换）。
      </w:t>
      </w:r>
    </w:p>
    <w:p>
      <w:pPr>
        <w:spacing w:after="0"/>
        <w:ind w:left="0"/>
        <w:jc w:val="left"/>
      </w:pPr>
      <w:r>
        <w:rPr>
          <w:rFonts w:ascii="SimSun" w:hAnsi="SimSun"/>
          <w:b/>
          <w:i w:val="false"/>
          <w:color w:val="000000"/>
          <w:sz w:val="21"/>
        </w:rPr>
        <w:t xml:space="preserve">
       (1) A组（48学分）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基础韩国语（上）</w:t>
            </w:r>
            <w:r>
              <w:br/>
            </w:r>
            <w:r>
              <w:rPr>
                <w:rFonts w:ascii="SimSun" w:hAnsi="SimSun"/>
                <w:b w:val="false"/>
                <w:i w:val="false"/>
                <w:color w:val="000000"/>
                <w:sz w:val="21"/>
              </w:rPr>
              <w:t>Basic Korean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144.0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基础韩国语（下）</w:t>
            </w:r>
            <w:r>
              <w:br/>
            </w:r>
            <w:r>
              <w:rPr>
                <w:rFonts w:ascii="SimSun" w:hAnsi="SimSun"/>
                <w:b w:val="false"/>
                <w:i w:val="false"/>
                <w:color w:val="000000"/>
                <w:sz w:val="21"/>
              </w:rPr>
              <w:t>Basic Korean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144.0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韩国语视听说I(上)</w:t>
            </w:r>
            <w:r>
              <w:br/>
            </w:r>
            <w:r>
              <w:rPr>
                <w:rFonts w:ascii="SimSun" w:hAnsi="SimSun"/>
                <w:b w:val="false"/>
                <w:i w:val="false"/>
                <w:color w:val="000000"/>
                <w:sz w:val="21"/>
              </w:rPr>
              <w:t>Audiovisual Korean 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中级韩国语(上)</w:t>
            </w:r>
            <w:r>
              <w:br/>
            </w:r>
            <w:r>
              <w:rPr>
                <w:rFonts w:ascii="SimSun" w:hAnsi="SimSun"/>
                <w:b w:val="false"/>
                <w:i w:val="false"/>
                <w:color w:val="000000"/>
                <w:sz w:val="21"/>
              </w:rPr>
              <w:t>Intermediate Korean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144.0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韩国语视听说I(下)</w:t>
            </w:r>
            <w:r>
              <w:br/>
            </w:r>
            <w:r>
              <w:rPr>
                <w:rFonts w:ascii="SimSun" w:hAnsi="SimSun"/>
                <w:b w:val="false"/>
                <w:i w:val="false"/>
                <w:color w:val="000000"/>
                <w:sz w:val="21"/>
              </w:rPr>
              <w:t>Audiovisual Korean 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韩国及朝鲜概况</w:t>
            </w:r>
            <w:r>
              <w:br/>
            </w:r>
            <w:r>
              <w:rPr>
                <w:rFonts w:ascii="SimSun" w:hAnsi="SimSun"/>
                <w:b w:val="false"/>
                <w:i w:val="false"/>
                <w:color w:val="000000"/>
                <w:sz w:val="21"/>
              </w:rPr>
              <w:t>General Survey of North and South Korea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中级韩国语(下)</w:t>
            </w:r>
            <w:r>
              <w:br/>
            </w:r>
            <w:r>
              <w:rPr>
                <w:rFonts w:ascii="SimSun" w:hAnsi="SimSun"/>
                <w:b w:val="false"/>
                <w:i w:val="false"/>
                <w:color w:val="000000"/>
                <w:sz w:val="21"/>
              </w:rPr>
              <w:t>Intermediate Korean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144.0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韩国语写作</w:t>
            </w:r>
            <w:r>
              <w:br/>
            </w:r>
            <w:r>
              <w:rPr>
                <w:rFonts w:ascii="SimSun" w:hAnsi="SimSun"/>
                <w:b w:val="false"/>
                <w:i w:val="false"/>
                <w:color w:val="000000"/>
                <w:sz w:val="21"/>
              </w:rPr>
              <w:t>Korean Composition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韩语语法学</w:t>
            </w:r>
            <w:r>
              <w:br/>
            </w:r>
            <w:r>
              <w:rPr>
                <w:rFonts w:ascii="SimSun" w:hAnsi="SimSun"/>
                <w:b w:val="false"/>
                <w:i w:val="false"/>
                <w:color w:val="000000"/>
                <w:sz w:val="21"/>
              </w:rPr>
              <w:t>Korean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韩国文学史</w:t>
            </w:r>
            <w:r>
              <w:br/>
            </w:r>
            <w:r>
              <w:rPr>
                <w:rFonts w:ascii="SimSun" w:hAnsi="SimSun"/>
                <w:b w:val="false"/>
                <w:i w:val="false"/>
                <w:color w:val="000000"/>
                <w:sz w:val="21"/>
              </w:rPr>
              <w:t>History of Korean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韩国语论文写作</w:t>
            </w:r>
            <w:r>
              <w:br/>
            </w:r>
            <w:r>
              <w:rPr>
                <w:rFonts w:ascii="SimSun" w:hAnsi="SimSun"/>
                <w:b w:val="false"/>
                <w:i w:val="false"/>
                <w:color w:val="000000"/>
                <w:sz w:val="21"/>
              </w:rPr>
              <w:t>Korean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韩语报刊选读</w:t>
            </w:r>
            <w:r>
              <w:br/>
            </w:r>
            <w:r>
              <w:rPr>
                <w:rFonts w:ascii="SimSun" w:hAnsi="SimSun"/>
                <w:b w:val="false"/>
                <w:i w:val="false"/>
                <w:color w:val="000000"/>
                <w:sz w:val="21"/>
              </w:rPr>
              <w:t>Korean Press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B组（38学分）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面向语言信息处理的语言逻辑理论</w:t>
            </w:r>
            <w:r>
              <w:br/>
            </w:r>
            <w:r>
              <w:rPr>
                <w:rFonts w:ascii="SimSun" w:hAnsi="SimSun"/>
                <w:b w:val="false"/>
                <w:i w:val="false"/>
                <w:color w:val="000000"/>
                <w:sz w:val="21"/>
              </w:rPr>
              <w:t>Natural Language Logic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韩国文学选读</w:t>
            </w:r>
            <w:r>
              <w:br/>
            </w:r>
            <w:r>
              <w:rPr>
                <w:rFonts w:ascii="SimSun" w:hAnsi="SimSun"/>
                <w:b w:val="false"/>
                <w:i w:val="false"/>
                <w:color w:val="000000"/>
                <w:sz w:val="21"/>
              </w:rPr>
              <w:t>Selected Readings in Korean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面向语言信息处理的句法理论</w:t>
            </w:r>
            <w:r>
              <w:br/>
            </w:r>
            <w:r>
              <w:rPr>
                <w:rFonts w:ascii="SimSun" w:hAnsi="SimSun"/>
                <w:b w:val="false"/>
                <w:i w:val="false"/>
                <w:color w:val="000000"/>
                <w:sz w:val="21"/>
              </w:rPr>
              <w:t>Natural Language Syntax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人工智能与韩汉互译</w:t>
            </w:r>
            <w:r>
              <w:br/>
            </w:r>
            <w:r>
              <w:rPr>
                <w:rFonts w:ascii="SimSun" w:hAnsi="SimSun"/>
                <w:b w:val="false"/>
                <w:i w:val="false"/>
                <w:color w:val="000000"/>
                <w:sz w:val="21"/>
              </w:rPr>
              <w:t>AI-Enabled Korean-Chinese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韩国社会与文化</w:t>
            </w:r>
            <w:r>
              <w:br/>
            </w:r>
            <w:r>
              <w:rPr>
                <w:rFonts w:ascii="SimSun" w:hAnsi="SimSun"/>
                <w:b w:val="false"/>
                <w:i w:val="false"/>
                <w:color w:val="000000"/>
                <w:sz w:val="21"/>
              </w:rPr>
              <w:t>Korean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韩国语通论</w:t>
            </w:r>
            <w:r>
              <w:br/>
            </w:r>
            <w:r>
              <w:rPr>
                <w:rFonts w:ascii="SimSun" w:hAnsi="SimSun"/>
                <w:b w:val="false"/>
                <w:i w:val="false"/>
                <w:color w:val="000000"/>
                <w:sz w:val="21"/>
              </w:rPr>
              <w:t>Comprehensive Korean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韩国文学名著赏析</w:t>
            </w:r>
            <w:r>
              <w:br/>
            </w:r>
            <w:r>
              <w:rPr>
                <w:rFonts w:ascii="SimSun" w:hAnsi="SimSun"/>
                <w:b w:val="false"/>
                <w:i w:val="false"/>
                <w:color w:val="000000"/>
                <w:sz w:val="21"/>
              </w:rPr>
              <w:t>Readings in Korean Literary Works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韩国语自然语言处理技术与实践</w:t>
            </w:r>
            <w:r>
              <w:br/>
            </w:r>
            <w:r>
              <w:rPr>
                <w:rFonts w:ascii="SimSun" w:hAnsi="SimSun"/>
                <w:b w:val="false"/>
                <w:i w:val="false"/>
                <w:color w:val="000000"/>
                <w:sz w:val="21"/>
              </w:rPr>
              <w:t>Computational Korean Linguistics: Technology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w:t>
            </w:r>
            <w:r>
              <w:br/>
            </w:r>
            <w:r>
              <w:rPr>
                <w:rFonts w:ascii="SimSun" w:hAnsi="SimSun"/>
                <w:b w:val="false"/>
                <w:i w:val="false"/>
                <w:color w:val="000000"/>
                <w:sz w:val="21"/>
              </w:rPr>
              <w:t>Oral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韩国文化与艺术</w:t>
            </w:r>
            <w:r>
              <w:br/>
            </w:r>
            <w:r>
              <w:rPr>
                <w:rFonts w:ascii="SimSun" w:hAnsi="SimSun"/>
                <w:b w:val="false"/>
                <w:i w:val="false"/>
                <w:color w:val="000000"/>
                <w:sz w:val="21"/>
              </w:rPr>
              <w:t>Korean Culture and Art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韩国影视</w:t>
            </w:r>
            <w:r>
              <w:br/>
            </w:r>
            <w:r>
              <w:rPr>
                <w:rFonts w:ascii="SimSun" w:hAnsi="SimSun"/>
                <w:b w:val="false"/>
                <w:i w:val="false"/>
                <w:color w:val="000000"/>
                <w:sz w:val="21"/>
              </w:rPr>
              <w:t>Korean Films and Televisions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科技韩国语</w:t>
            </w:r>
            <w:r>
              <w:br/>
            </w:r>
            <w:r>
              <w:rPr>
                <w:rFonts w:ascii="SimSun" w:hAnsi="SimSun"/>
                <w:b w:val="false"/>
                <w:i w:val="false"/>
                <w:color w:val="000000"/>
                <w:sz w:val="21"/>
              </w:rPr>
              <w:t>Korean for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经济贸易韩国语</w:t>
            </w:r>
            <w:r>
              <w:br/>
            </w:r>
            <w:r>
              <w:rPr>
                <w:rFonts w:ascii="SimSun" w:hAnsi="SimSun"/>
                <w:b w:val="false"/>
                <w:i w:val="false"/>
                <w:color w:val="000000"/>
                <w:sz w:val="21"/>
              </w:rPr>
              <w:t>Korean for Economics and Commerce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语料库技术与应用</w:t>
            </w:r>
            <w:r>
              <w:br/>
            </w:r>
            <w:r>
              <w:rPr>
                <w:rFonts w:ascii="SimSun" w:hAnsi="SimSun"/>
                <w:b w:val="false"/>
                <w:i w:val="false"/>
                <w:color w:val="000000"/>
                <w:sz w:val="21"/>
              </w:rPr>
              <w:t>Corpus technology and applications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FORE70072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朝鲜语基本功训练和文学基本素养培育的同时，积极申请复芏计划（FDUROP）项目（䇹政、望道、登辉和曦源），激发创新志趣。多渠道支持学生参加国内国际高水平学术交流，鼓励学生参加国内国际高水平创新竞赛（“外研社·国才杯”“理解当代中国”全国大学生外语能力大赛朝鲜语组、韩素音国际翻译大赛、韩国语短视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