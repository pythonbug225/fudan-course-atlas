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2026日语-计算机科学与技术双学士学位项目培养方案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日语语言文学系1971年设立本科专业，是上海最早设立日语专业的高校之一。至今已有五十余年的悠久历史。复旦日语系是中国日语教学研究会常务理事校单位，在教学和科研两方面都取得了喜人成绩，所培养的高素质外语人才屡屡在国内外专业竞赛中摘金夺银。日语语言文学专业本科生学制4年，主要课程有综合日语、视听说、会话、写作等语言技能课程，也有日语语音学、词汇学、语法学、文学史、日本概况、文化史、日本现代作家及其作品研究、日本报刊、古典文学选读等高阶课程。复旦日语系培养的日本语言文学、中日对译、中日文化文学比较等方面的专业人材，普遍受到好评，为涉外机构企业、金融、传媒、文教等各行各业输送了大量高级日语人才。日语系教师主持多项国家和教育部社科基金项目，发表大量译著、专著和高质量学术论文。复旦日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培养通晓日语语言文学文化专业知识，具备高水准的日语交际技能，兼具计算机科学与技术跨学科背景、符合国家建设和社会发展所需要的复合型拔尖创新人才。</w:t>
      </w:r>
      <w:r>
        <w:br/>
      </w:r>
      <w:r>
        <w:rPr>
          <w:rFonts w:ascii="SimSun" w:hAnsi="SimSun"/>
          <w:b w:val="false"/>
          <w:i w:val="false"/>
          <w:color w:val="000000"/>
          <w:sz w:val="21"/>
        </w:rPr>
        <w:t>要求学生掌握日语语言文学文化基础知识；具有较强的跨文化交际能力；具有扎实的日语语言基础和较熟练的听、说、读、写、译能力；具有良好的汉语表达能力和基本调研能力；具有扎实的计算机软、硬件基本理论、基本知识和基本实践技能；具有将数字工具和理论运用到语言信息处理、人工智能产品研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45178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451780"/>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 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4836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48363"/>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9979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899795"/>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专业进阶路径：175学分</w:t>
      </w:r>
    </w:p>
    <w:p>
      <w:pPr>
        <w:spacing w:after="0"/>
        <w:ind w:left="0"/>
        <w:jc w:val="left"/>
      </w:pPr>
      <w:r>
        <w:rPr>
          <w:rFonts w:ascii="SimSun" w:hAnsi="SimSun"/>
          <w:b w:val="false"/>
          <w:i w:val="false"/>
          <w:color w:val="000000"/>
          <w:sz w:val="21"/>
        </w:rPr>
        <w:t>本路径学生需要完成175学分（含实践学分不低于27学分；含美育学分不少于2学分，其中至少在“美学和艺术史论类”或“艺术鉴赏和评论类”课程中修读1学分，并至少参与一项艺术实践活动；劳动教育不少于32学时，并满足劳动周教育要求），包括通识教育课程38学分、专业培养课程113学分、专业进阶课程18分、融合创新能力模块6学分。</w:t>
      </w:r>
    </w:p>
    <w:p>
      <w:pPr>
        <w:spacing w:after="0"/>
        <w:ind w:left="0"/>
        <w:jc w:val="left"/>
      </w:pPr>
      <w:r>
        <w:rPr>
          <w:rFonts w:ascii="SimSun" w:hAnsi="SimSun"/>
          <w:b w:val="false"/>
          <w:i w:val="false"/>
          <w:color w:val="000000"/>
          <w:sz w:val="21"/>
        </w:rPr>
        <w:t>2. 本科荣誉项目：175学分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在专业进阶路径基础上，修读荣誉课程不少于6门课。荣誉项目课程设置和修读要求请见日语专业“本科荣誉项目”实施方案。下载地址：https://jwc.fudan.edu.cn/（复旦大学教务处）专业培养-常用文档。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4年级结束时，如达到学士学位要求者授予文学、理学学士学位。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（3）在此基础上，达到日语专业“本科荣誉证书”获得条件的授予“本科荣誉证书”，具体要求请见日语专业“本科荣誉项目”实施方案。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80776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80776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日语语言能力训练和计算机科学技术知识及素养培育的课程为基础建立了日语+计算机科学与技术双学士学位核心课程体系，以研究领域为横、课程内容梯度为纵建立了难度逐级提升的本研融通的专业进阶课程体系。体系中有4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鼓励并指导学生参与各类日语语言文化能力竞赛，引导学生进入系内教师课题组轮转，培育科研兴趣。通过复芏计划等项目引导学生在“做中学、学中悟、悟中创”，激发创新志趣。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要求修读13学分（人工智能教学专项课程除外）。具体请参见专项教育课程列表。
      </w:t>
      </w:r>
    </w:p>
    <w:p>
      <w:pPr>
        <w:spacing w:after="0"/>
        <w:ind w:left="0"/>
        <w:jc w:val="left"/>
      </w:pPr>
      <w:r>
        <w:rPr>
          <w:rFonts w:ascii="SimSun" w:hAnsi="SimSun"/>
          <w:b/>
          <w:i w:val="false"/>
          <w:color w:val="000000"/>
          <w:sz w:val="21"/>
        </w:rPr>
        <w:t xml:space="preserve">
       (二) 专业培养课程（113学分）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专业核心教育课程（86学分）
      </w:t>
      </w:r>
    </w:p>
    <w:p>
      <w:pPr>
        <w:spacing w:after="0"/>
        <w:ind w:left="0"/>
        <w:jc w:val="left"/>
      </w:pPr>
      <w:r>
        <w:rPr>
          <w:rFonts w:ascii="SimSun" w:hAnsi="SimSun"/>
          <w:b w:val="false"/>
          <w:i w:val="false"/>
          <w:color w:val="000000"/>
          <w:sz w:val="21"/>
        </w:rPr>
        <w:t xml:space="preserve">
       要求修读86学分（部分课程学分可用荣誉课程学分替换）。
      </w:t>
      </w:r>
    </w:p>
    <w:p>
      <w:pPr>
        <w:spacing w:after="0"/>
        <w:ind w:left="0"/>
        <w:jc w:val="left"/>
      </w:pPr>
      <w:r>
        <w:rPr>
          <w:rFonts w:ascii="SimSun" w:hAnsi="SimSun"/>
          <w:b/>
          <w:i w:val="false"/>
          <w:color w:val="000000"/>
          <w:sz w:val="21"/>
        </w:rPr>
        <w:t xml:space="preserve">
       (1) A组（48学分）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综合日语Ⅰ（上）精读与实践</w:t>
            </w:r>
            <w:r>
              <w:br/>
            </w:r>
            <w:r>
              <w:rPr>
                <w:rFonts w:ascii="SimSun" w:hAnsi="SimSun"/>
                <w:b w:val="false"/>
                <w:i w:val="false"/>
                <w:color w:val="000000"/>
                <w:sz w:val="21"/>
              </w:rPr>
              <w:t>Comprehensive Japanese (Ⅰ)-1: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综合日语Ⅰ（上）词汇与语法</w:t>
            </w:r>
            <w:r>
              <w:br/>
            </w:r>
            <w:r>
              <w:rPr>
                <w:rFonts w:ascii="SimSun" w:hAnsi="SimSun"/>
                <w:b w:val="false"/>
                <w:i w:val="false"/>
                <w:color w:val="000000"/>
                <w:sz w:val="21"/>
              </w:rPr>
              <w:t>Comprehensive Japanese (Ⅰ)-1: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综合日语Ⅰ（下）精读与实践</w:t>
            </w:r>
            <w:r>
              <w:br/>
            </w:r>
            <w:r>
              <w:rPr>
                <w:rFonts w:ascii="SimSun" w:hAnsi="SimSun"/>
                <w:b w:val="false"/>
                <w:i w:val="false"/>
                <w:color w:val="000000"/>
                <w:sz w:val="21"/>
              </w:rPr>
              <w:t>Comprehensive Japanese (Ⅰ)-2: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综合日语Ⅰ（下）词汇与语法</w:t>
            </w:r>
            <w:r>
              <w:br/>
            </w:r>
            <w:r>
              <w:rPr>
                <w:rFonts w:ascii="SimSun" w:hAnsi="SimSun"/>
                <w:b w:val="false"/>
                <w:i w:val="false"/>
                <w:color w:val="000000"/>
                <w:sz w:val="21"/>
              </w:rPr>
              <w:t>Comprehensive Japanese (Ⅰ)-2: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日语视听（上）</w:t>
            </w:r>
            <w:r>
              <w:br/>
            </w:r>
            <w:r>
              <w:rPr>
                <w:rFonts w:ascii="SimSun" w:hAnsi="SimSun"/>
                <w:b w:val="false"/>
                <w:i w:val="false"/>
                <w:color w:val="000000"/>
                <w:sz w:val="21"/>
              </w:rPr>
              <w:t>Japanese Audio-Visual Course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日语会话（上）</w:t>
            </w:r>
            <w:r>
              <w:br/>
            </w:r>
            <w:r>
              <w:rPr>
                <w:rFonts w:ascii="SimSun" w:hAnsi="SimSun"/>
                <w:b w:val="false"/>
                <w:i w:val="false"/>
                <w:color w:val="000000"/>
                <w:sz w:val="21"/>
              </w:rPr>
              <w:t>Spoken Japanese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综合日语Ⅱ（上）精读与实践</w:t>
            </w:r>
            <w:r>
              <w:br/>
            </w:r>
            <w:r>
              <w:rPr>
                <w:rFonts w:ascii="SimSun" w:hAnsi="SimSun"/>
                <w:b w:val="false"/>
                <w:i w:val="false"/>
                <w:color w:val="000000"/>
                <w:sz w:val="21"/>
              </w:rPr>
              <w:t>Comprehensive Japanese (Ⅱ)-1: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综合日语Ⅱ（上）词汇与语法</w:t>
            </w:r>
            <w:r>
              <w:br/>
            </w:r>
            <w:r>
              <w:rPr>
                <w:rFonts w:ascii="SimSun" w:hAnsi="SimSun"/>
                <w:b w:val="false"/>
                <w:i w:val="false"/>
                <w:color w:val="000000"/>
                <w:sz w:val="21"/>
              </w:rPr>
              <w:t>Comprehensive Japanese (Ⅱ)-1: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综合日语Ⅱ（下）精读与实践</w:t>
            </w:r>
            <w:r>
              <w:br/>
            </w:r>
            <w:r>
              <w:rPr>
                <w:rFonts w:ascii="SimSun" w:hAnsi="SimSun"/>
                <w:b w:val="false"/>
                <w:i w:val="false"/>
                <w:color w:val="000000"/>
                <w:sz w:val="21"/>
              </w:rPr>
              <w:t>Comprehensive Japanese (Ⅱ)-2: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综合日语Ⅱ（下）词汇与语法</w:t>
            </w:r>
            <w:r>
              <w:br/>
            </w:r>
            <w:r>
              <w:rPr>
                <w:rFonts w:ascii="SimSun" w:hAnsi="SimSun"/>
                <w:b w:val="false"/>
                <w:i w:val="false"/>
                <w:color w:val="000000"/>
                <w:sz w:val="21"/>
              </w:rPr>
              <w:t>Comprehensive Japanese (Ⅱ)-2: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翻译理论与技巧(上)</w:t>
            </w:r>
            <w:r>
              <w:br/>
            </w:r>
            <w:r>
              <w:rPr>
                <w:rFonts w:ascii="SimSun" w:hAnsi="SimSun"/>
                <w:b w:val="false"/>
                <w:i w:val="false"/>
                <w:color w:val="000000"/>
                <w:sz w:val="21"/>
              </w:rPr>
              <w:t>Translation Theory and Techniques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日本文学选读(上)</w:t>
            </w:r>
            <w:r>
              <w:br/>
            </w:r>
            <w:r>
              <w:rPr>
                <w:rFonts w:ascii="SimSun" w:hAnsi="SimSun"/>
                <w:b w:val="false"/>
                <w:i w:val="false"/>
                <w:color w:val="000000"/>
                <w:sz w:val="21"/>
              </w:rPr>
              <w:t>Selected Readings in Japanese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日语高级写作（上）</w:t>
            </w:r>
            <w:r>
              <w:br/>
            </w:r>
            <w:r>
              <w:rPr>
                <w:rFonts w:ascii="SimSun" w:hAnsi="SimSun"/>
                <w:b w:val="false"/>
                <w:i w:val="false"/>
                <w:color w:val="000000"/>
                <w:sz w:val="21"/>
              </w:rPr>
              <w:t>Advanced Japanese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日语语言文学十五讲</w:t>
            </w:r>
            <w:r>
              <w:br/>
            </w:r>
            <w:r>
              <w:rPr>
                <w:rFonts w:ascii="SimSun" w:hAnsi="SimSun"/>
                <w:b w:val="false"/>
                <w:i w:val="false"/>
                <w:color w:val="000000"/>
                <w:sz w:val="21"/>
              </w:rPr>
              <w:t>Lectures on Japanese Language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日语语音学</w:t>
            </w:r>
            <w:r>
              <w:br/>
            </w:r>
            <w:r>
              <w:rPr>
                <w:rFonts w:ascii="SimSun" w:hAnsi="SimSun"/>
                <w:b w:val="false"/>
                <w:i w:val="false"/>
                <w:color w:val="000000"/>
                <w:sz w:val="21"/>
              </w:rPr>
              <w:t>Japanese Phonology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日本文学史</w:t>
            </w:r>
            <w:r>
              <w:br/>
            </w:r>
            <w:r>
              <w:rPr>
                <w:rFonts w:ascii="SimSun" w:hAnsi="SimSun"/>
                <w:b w:val="false"/>
                <w:i w:val="false"/>
                <w:color w:val="000000"/>
                <w:sz w:val="21"/>
              </w:rPr>
              <w:t>History of Japanese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日本社会与文化</w:t>
            </w:r>
            <w:r>
              <w:br/>
            </w:r>
            <w:r>
              <w:rPr>
                <w:rFonts w:ascii="SimSun" w:hAnsi="SimSun"/>
                <w:b w:val="false"/>
                <w:i w:val="false"/>
                <w:color w:val="000000"/>
                <w:sz w:val="21"/>
              </w:rPr>
              <w:t>Japanese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日语语法学</w:t>
            </w:r>
            <w:r>
              <w:br/>
            </w:r>
            <w:r>
              <w:rPr>
                <w:rFonts w:ascii="SimSun" w:hAnsi="SimSun"/>
                <w:b w:val="false"/>
                <w:i w:val="false"/>
                <w:color w:val="000000"/>
                <w:sz w:val="21"/>
              </w:rPr>
              <w:t>Japanese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数据科学与日语语言学</w:t>
            </w:r>
            <w:r>
              <w:br/>
            </w:r>
            <w:r>
              <w:rPr>
                <w:rFonts w:ascii="SimSun" w:hAnsi="SimSun"/>
                <w:b w:val="false"/>
                <w:i w:val="false"/>
                <w:color w:val="000000"/>
                <w:sz w:val="21"/>
              </w:rPr>
              <w:t>Data Science and Japanese Linguistics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日语基本功训练和文学基本素养培育的同时，积极申请复芏计划（FDUROP）项目（䇹政、望道、登辉和曦源），激发创新志趣。多渠道支持学生参加国内国际高水平学术交流，鼓励学生参加国内国际高水平创新竞赛（“外教社杯”全国高校日语演讲比赛、“外研社·国才杯”“理解当代中国”全国大学生外语能力大赛日语组、全国高校日语专业本科生学术论坛、笹川杯日本研究论文大赛、全国高校日语专业微视频大赛、中华全国日语演讲大赛、上海市大学生日语才能演示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