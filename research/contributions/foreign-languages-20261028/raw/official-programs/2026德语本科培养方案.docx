
<file path=[Content_Types].xml><?xml version="1.0" encoding="utf-8"?>
<Types xmlns="http://schemas.openxmlformats.org/package/2006/content-types">
  <Default Extension="jpeg" ContentType="image/jpeg"/>
  <Default Extension="rels" ContentType="application/vnd.openxmlformats-package.relationships+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image/png" PartName="/word/media/document_image_rId4.png"/>
  <Override ContentType="image/png" PartName="/word/media/document_image_rId6.png"/>
  <Override ContentType="image/png" PartName="/word/media/document_image_rId7.png"/>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Relationships xmlns="http://schemas.openxmlformats.org/package/2006/relationships">
   <Relationship Target="word/document.xml" Type="http://schemas.openxmlformats.org/officeDocument/2006/relationships/officeDocument" Id="rId1"/>
   <Relationship Target="docProps/core.xml" Type="http://schemas.openxmlformats.org/package/2006/relationships/metadata/core-properties" Id="rId2"/>
   <Relationship Target="docProps/app.xml" Type="http://schemas.openxmlformats.org/officeDocument/2006/relationships/extended-properties" Id="rId3"/>
</Relationships>

</file>

<file path=word/document.xml><?xml version="1.0" encoding="utf-8"?>
<w:document xmlns:ns30="http://schemas.openxmlformats.org/schemaLibrary/2006/main" xmlns:a="http://schemas.openxmlformats.org/drawingml/2006/main" xmlns:r="http://schemas.openxmlformats.org/officeDocument/2006/relationships" xmlns:mc="http://schemas.openxmlformats.org/markup-compatibility/2006" xmlns:w="http://schemas.openxmlformats.org/wordprocessingml/2006/main" xmlns:wp="http://schemas.openxmlformats.org/drawingml/2006/wordprocessingDrawing" xmlns:w15="http://schemas.microsoft.com/office/word/2012/wordml" xmlns:wp14="http://schemas.microsoft.com/office/word/2010/wordprocessingDrawing" xmlns:w14="http://schemas.microsoft.com/office/word/2010/wordml" xmlns:m="http://schemas.openxmlformats.org/officeDocument/2006/math">
  <w:body>
    <w:p>
      <w:pPr>
        <w:spacing w:after="0"/>
        <w:ind w:left="0"/>
        <w:jc w:val="center"/>
      </w:pPr>
      <w:r>
        <w:rPr>
          <w:rFonts w:ascii="SimSun" w:hAnsi="SimSun"/>
          <w:b w:val="false"/>
          <w:i w:val="false"/>
          <w:color w:val="000000"/>
          <w:sz w:val="21"/>
        </w:rPr>
        <w:t xml:space="preserve">
    </w:t>
      </w:r>
      <w:r>
        <w:drawing>
          <wp:inline distT="0" distB="0" distL="0" distR="0">
            <wp:extent cx="2395525" cy="780225"/>
            <wp:effectExtent l="0" t="0" r="0" b="0"/>
            <wp:docPr id="0" name="" descr=""/>
            <wp:cNvGraphicFramePr>
              <a:graphicFrameLocks noChangeAspect="true"/>
            </wp:cNvGraphicFramePr>
            <a:graphic>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2395525" cy="780225"/>
                    </a:xfrm>
                    <a:prstGeom prst="rect">
                      <a:avLst/>
                    </a:prstGeom>
                  </pic:spPr>
                </pic:pic>
              </a:graphicData>
            </a:graphic>
          </wp:inline>
        </w:drawing>
      </w:r>
      <w:r>
        <w:rPr>
          <w:rFonts w:ascii="SimSun" w:hAnsi="SimSun"/>
          <w:b w:val="false"/>
          <w:i w:val="false"/>
          <w:color w:val="000000"/>
          <w:sz w:val="21"/>
        </w:rPr>
        <w:t xml:space="preserve">
   </w:t>
      </w:r>
    </w:p>
    <w:p>
      <w:pPr>
        <w:spacing w:after="0"/>
        <w:ind w:left="0"/>
        <w:jc w:val="center"/>
      </w:pPr>
      <w:r>
        <w:rPr>
          <w:rFonts w:ascii="SimSun" w:hAnsi="SimSun"/>
          <w:b w:val="false"/>
          <w:i w:val="false"/>
          <w:color w:val="000000"/>
          <w:sz w:val="21"/>
        </w:rPr>
        <w:t xml:space="preserve">
    </w:t>
      </w:r>
      <w:r>
        <w:rPr>
          <w:rFonts w:ascii="SimSun" w:hAnsi="SimSun"/>
          <w:b/>
          <w:i w:val="false"/>
          <w:color w:val="000000"/>
          <w:sz w:val="44"/>
        </w:rPr>
        <w:t>外国语言文学学院</w:t>
      </w:r>
      <w:r>
        <w:rPr>
          <w:rFonts w:ascii="SimSun" w:hAnsi="SimSun"/>
          <w:b w:val="false"/>
          <w:i w:val="false"/>
          <w:color w:val="000000"/>
          <w:sz w:val="21"/>
        </w:rPr>
        <w:t xml:space="preserve">
   </w:t>
      </w:r>
    </w:p>
    <w:p>
      <w:pPr>
        <w:spacing w:after="0"/>
        <w:ind w:left="0"/>
        <w:jc w:val="center"/>
      </w:pPr>
      <w:r>
        <w:rPr>
          <w:rFonts w:ascii="SimSun" w:hAnsi="SimSun"/>
          <w:b w:val="false"/>
          <w:i w:val="false"/>
          <w:color w:val="000000"/>
          <w:sz w:val="21"/>
        </w:rPr>
        <w:t xml:space="preserve">
    </w:t>
      </w:r>
      <w:bookmarkStart w:id="0" w:name="print-title"/>
      <w:r>
        <w:rPr>
          <w:rFonts w:ascii="SimSun" w:hAnsi="SimSun"/>
          <w:b/>
          <w:i w:val="false"/>
          <w:color w:val="000000"/>
          <w:sz w:val="44"/>
        </w:rPr>
        <w:t>2026德语本科培养方案</w:t>
      </w:r>
      <w:bookmarkEnd w:id="0"/>
      <w:r>
        <w:rPr>
          <w:rFonts w:ascii="SimSun" w:hAnsi="SimSun"/>
          <w:b w:val="false"/>
          <w:i w:val="false"/>
          <w:color w:val="000000"/>
          <w:sz w:val="21"/>
        </w:rPr>
        <w:t xml:space="preserve">
   </w:t>
      </w:r>
    </w:p>
    <w:p>
      <w:pPr>
        <w:spacing w:after="0"/>
        <w:ind w:left="0"/>
        <w:jc w:val="left"/>
      </w:pPr>
      <w:r>
        <w:rPr>
          <w:rFonts w:ascii="SimSun" w:hAnsi="SimSun"/>
          <w:b/>
          <w:i w:val="false"/>
          <w:color w:val="000000"/>
          <w:sz w:val="24"/>
        </w:rPr>
        <w:t xml:space="preserve">
       一.    学科专业简介
      </w:t>
      </w:r>
    </w:p>
    <w:p>
      <w:pPr>
        <w:spacing w:after="0"/>
        <w:ind w:left="0"/>
        <w:jc w:val="left"/>
      </w:pPr>
      <w:r>
        <w:rPr>
          <w:rFonts w:ascii="SimSun" w:hAnsi="SimSun"/>
          <w:b w:val="false"/>
          <w:i w:val="false"/>
          <w:color w:val="000000"/>
          <w:sz w:val="21"/>
        </w:rPr>
        <w:t>复旦大学的德语教学历史悠久，1970年代起进入发展新阶段。复旦大学德文系是最早获得德语语言文学硕士学位授予权的系科之一，现在已形成本硕博的完整教育体系。德语系在教学、科研、国际交流等方面均居国内领先地位。著名日耳曼学家和翻译家、德国一级十字勋章获得者董问樵教授曾在此任教。德语系和德国、奥地利许多著名大学有长期密切的交流关系，多次举办和参加国际学术会议，经常邀请德语国家学者、作家等前来举办讲座。德语系教师主持多项国社科基金和教育部项目，发表大量译著、专著和高质量学术论文。德语专业现为国家级一流本科专业。</w:t>
      </w:r>
    </w:p>
    <w:p>
      <w:pPr>
        <w:spacing w:after="0"/>
        <w:ind w:left="0"/>
        <w:jc w:val="left"/>
      </w:pPr>
      <w:r>
        <w:rPr>
          <w:rFonts w:ascii="SimSun" w:hAnsi="SimSun"/>
          <w:b/>
          <w:i w:val="false"/>
          <w:color w:val="000000"/>
          <w:sz w:val="24"/>
        </w:rPr>
        <w:t xml:space="preserve">
       二.    培养目标
      </w:t>
      </w:r>
    </w:p>
    <w:p>
      <w:pPr>
        <w:spacing w:after="0"/>
        <w:ind w:left="0"/>
        <w:jc w:val="left"/>
      </w:pPr>
      <w:r>
        <w:rPr>
          <w:rFonts w:ascii="SimSun" w:hAnsi="SimSun"/>
          <w:b w:val="false"/>
          <w:i w:val="false"/>
          <w:color w:val="000000"/>
          <w:sz w:val="21"/>
        </w:rPr>
        <w:t>按照“宽口径、厚基础、重能力、求创新”的人才培养要求，以“2+X+Y”（2是通识和专业教育，X是多元发展路径，Y为融合创新能力）为途径，培养德智体美劳全面发展的德语领军人才。学生应掌握德语语言、文学以及相关人文和科技方面的基础知识；具有较强的跨文化交际能力；扎实的德语听、说、读、写、译语言基本功；充分了解中国国情和德语国家的历史与现状；富于思辨精神和创新能力。</w:t>
      </w:r>
    </w:p>
    <w:p>
      <w:pPr>
        <w:spacing w:after="0"/>
        <w:ind w:left="0"/>
        <w:jc w:val="left"/>
      </w:pPr>
      <w:r>
        <w:rPr>
          <w:rFonts w:ascii="SimSun" w:hAnsi="SimSun"/>
          <w:b/>
          <w:i w:val="false"/>
          <w:color w:val="000000"/>
          <w:sz w:val="24"/>
        </w:rPr>
        <w:t xml:space="preserve">
       三.    基本要求
      </w:t>
      </w:r>
    </w:p>
    <w:p>
      <w:pPr>
        <w:spacing w:after="0"/>
        <w:ind w:left="0"/>
        <w:jc w:val="left"/>
      </w:pPr>
      <w:r>
        <w:drawing>
          <wp:inline distT="0" distB="0" distL="0" distR="0">
            <wp:extent cx="5732145" cy="2312442"/>
            <wp:effectExtent l="0" t="0" r="0" b="0"/>
            <wp:docPr id="0" name="" descr=""/>
            <wp:cNvGraphicFramePr>
              <a:graphicFrameLocks noChangeAspect="true"/>
            </wp:cNvGraphicFramePr>
            <a:graphic>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2145" cy="2312442"/>
                    </a:xfrm>
                    <a:prstGeom prst="rect">
                      <a:avLst/>
                    </a:prstGeom>
                  </pic:spPr>
                </pic:pic>
              </a:graphicData>
            </a:graphic>
          </wp:inline>
        </w:drawing>
      </w:r>
    </w:p>
    <w:p>
      <w:pPr>
        <w:spacing w:after="0"/>
        <w:ind w:left="0"/>
        <w:jc w:val="left"/>
      </w:pPr>
      <w:r>
        <w:rPr>
          <w:rFonts w:ascii="SimSun" w:hAnsi="SimSun"/>
          <w:b/>
          <w:i w:val="false"/>
          <w:color w:val="000000"/>
          <w:sz w:val="24"/>
        </w:rPr>
        <w:t xml:space="preserve">
       四.    修业要求
      </w:t>
      </w:r>
    </w:p>
    <w:p>
      <w:pPr>
        <w:spacing w:after="0"/>
        <w:ind w:left="0"/>
        <w:jc w:val="left"/>
      </w:pPr>
      <w:r>
        <w:rPr>
          <w:rFonts w:ascii="SimSun" w:hAnsi="SimSun"/>
          <w:b w:val="false"/>
          <w:i w:val="false"/>
          <w:color w:val="000000"/>
          <w:sz w:val="21"/>
        </w:rPr>
        <w:t>1.修业年限：4年（类型：■本科、□本硕、□本博）</w:t>
      </w:r>
    </w:p>
    <w:p>
      <w:pPr>
        <w:spacing w:after="0"/>
        <w:ind w:left="0"/>
        <w:jc w:val="left"/>
      </w:pPr>
      <w:r>
        <w:rPr>
          <w:rFonts w:ascii="SimSun" w:hAnsi="SimSun"/>
          <w:b w:val="false"/>
          <w:i w:val="false"/>
          <w:color w:val="000000"/>
          <w:sz w:val="21"/>
        </w:rPr>
        <w:t>2.学位授予说明：</w:t>
      </w:r>
    </w:p>
    <w:p>
      <w:pPr>
        <w:spacing w:after="0"/>
        <w:ind w:left="0"/>
        <w:jc w:val="left"/>
      </w:pPr>
      <w:r>
        <w:drawing>
          <wp:inline distT="0" distB="0" distL="0" distR="0">
            <wp:extent cx="5732145" cy="1945422"/>
            <wp:effectExtent l="0" t="0" r="0" b="0"/>
            <wp:docPr id="0" name="" descr=""/>
            <wp:cNvGraphicFramePr>
              <a:graphicFrameLocks noChangeAspect="true"/>
            </wp:cNvGraphicFramePr>
            <a:graphic>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2145" cy="1945422"/>
                    </a:xfrm>
                    <a:prstGeom prst="rect">
                      <a:avLst/>
                    </a:prstGeom>
                  </pic:spPr>
                </pic:pic>
              </a:graphicData>
            </a:graphic>
          </wp:inline>
        </w:drawing>
      </w:r>
    </w:p>
    <w:p>
      <w:pPr>
        <w:spacing w:after="0"/>
        <w:ind w:left="0"/>
        <w:jc w:val="left"/>
      </w:pPr>
      <w:r>
        <w:rPr>
          <w:rFonts w:ascii="SimSun" w:hAnsi="SimSun"/>
          <w:b/>
          <w:i w:val="false"/>
          <w:color w:val="000000"/>
          <w:sz w:val="24"/>
        </w:rPr>
        <w:t xml:space="preserve">
       五.    学分要求
      </w:t>
      </w:r>
    </w:p>
    <w:p>
      <w:pPr>
        <w:spacing w:after="0"/>
        <w:ind w:left="0"/>
        <w:jc w:val="left"/>
      </w:pPr>
      <w:r>
        <w:drawing>
          <wp:inline distT="0" distB="0" distL="0" distR="0">
            <wp:extent cx="5732145" cy="1940667"/>
            <wp:effectExtent l="0" t="0" r="0" b="0"/>
            <wp:docPr id="0" name="" descr=""/>
            <wp:cNvGraphicFramePr>
              <a:graphicFrameLocks noChangeAspect="true"/>
            </wp:cNvGraphicFramePr>
            <a:graphic>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2145" cy="1940667"/>
                    </a:xfrm>
                    <a:prstGeom prst="rect">
                      <a:avLst/>
                    </a:prstGeom>
                  </pic:spPr>
                </pic:pic>
              </a:graphicData>
            </a:graphic>
          </wp:inline>
        </w:drawing>
      </w:r>
    </w:p>
    <w:p>
      <w:pPr>
        <w:spacing w:after="0"/>
        <w:ind w:left="0"/>
        <w:jc w:val="left"/>
      </w:pPr>
      <w:r>
        <w:rPr>
          <w:rFonts w:ascii="SimSun" w:hAnsi="SimSun"/>
          <w:b w:val="false"/>
          <w:i w:val="false"/>
          <w:color w:val="000000"/>
          <w:sz w:val="21"/>
        </w:rPr>
        <w:t>1.专业进阶路径：139学分</w:t>
      </w:r>
    </w:p>
    <w:p>
      <w:pPr>
        <w:spacing w:after="0"/>
        <w:ind w:left="0"/>
        <w:jc w:val="left"/>
      </w:pPr>
      <w:r>
        <w:rPr>
          <w:rFonts w:ascii="SimSun" w:hAnsi="SimSun"/>
          <w:b w:val="false"/>
          <w:i w:val="false"/>
          <w:color w:val="000000"/>
          <w:sz w:val="21"/>
        </w:rPr>
        <w:t>本路径学生需要完成139学分（含实践学分不低于21学分；含美育学分不少于2学分，其中至少在“美学和艺术史论类”或“艺术鉴赏和评论类”课程中修读1学分，并至少参与一项艺术实践活动；劳动教育不少于32学时，并满足劳动周教育要求），包括通识教育课程40学分、专业培养课程69学分、专业进阶路径24学分、融合创新能力模块6学分。</w:t>
      </w:r>
    </w:p>
    <w:p>
      <w:pPr>
        <w:spacing w:after="0"/>
        <w:ind w:left="0"/>
        <w:jc w:val="left"/>
      </w:pPr>
      <w:r>
        <w:rPr>
          <w:rFonts w:ascii="SimSun" w:hAnsi="SimSun"/>
          <w:b w:val="false"/>
          <w:i w:val="false"/>
          <w:color w:val="000000"/>
          <w:sz w:val="21"/>
        </w:rPr>
        <w:t>2.本科荣誉项目：139学分</w:t>
      </w:r>
    </w:p>
    <w:p>
      <w:pPr>
        <w:spacing w:after="0"/>
        <w:ind w:left="0"/>
        <w:jc w:val="left"/>
      </w:pPr>
      <w:r>
        <w:rPr>
          <w:rFonts w:ascii="SimSun" w:hAnsi="SimSun"/>
          <w:b w:val="false"/>
          <w:i w:val="false"/>
          <w:color w:val="000000"/>
          <w:sz w:val="21"/>
        </w:rPr>
        <w:t xml:space="preserve">在专业进阶路径基础上，修读荣誉课程不少于6门课。荣誉项目课程设置和修读要求请见德语专业“本科荣誉项目”实施方案。下载地址：https://jwc.fudan.edu.cn/（复旦大学教务处）专业培养-常用文档。 </w:t>
      </w:r>
    </w:p>
    <w:p>
      <w:pPr>
        <w:spacing w:after="0"/>
        <w:ind w:left="0"/>
        <w:jc w:val="left"/>
      </w:pPr>
      <w:r>
        <w:rPr>
          <w:rFonts w:ascii="SimSun" w:hAnsi="SimSun"/>
          <w:b w:val="false"/>
          <w:i w:val="false"/>
          <w:color w:val="000000"/>
          <w:sz w:val="21"/>
        </w:rPr>
        <w:t>3.跨学科发展路径：149-169学分</w:t>
      </w:r>
    </w:p>
    <w:p>
      <w:pPr>
        <w:spacing w:after="0"/>
        <w:ind w:left="0"/>
        <w:jc w:val="left"/>
      </w:pPr>
      <w:r>
        <w:rPr>
          <w:rFonts w:ascii="SimSun" w:hAnsi="SimSun"/>
          <w:b w:val="false"/>
          <w:i w:val="false"/>
          <w:color w:val="000000"/>
          <w:sz w:val="21"/>
        </w:rPr>
        <w:t>本路径学生需要完成149-169学分，包括通识教育课程40学分、专业培养课程69学分、融合创新能力模块6学分、修读跨学科路径34学分或辅修学士学位路径54学分。</w:t>
      </w:r>
    </w:p>
    <w:p>
      <w:pPr>
        <w:spacing w:after="0"/>
        <w:ind w:left="0"/>
        <w:jc w:val="left"/>
      </w:pPr>
      <w:r>
        <w:rPr>
          <w:rFonts w:ascii="SimSun" w:hAnsi="SimSun"/>
          <w:b/>
          <w:i w:val="false"/>
          <w:color w:val="000000"/>
          <w:sz w:val="24"/>
        </w:rPr>
        <w:t xml:space="preserve">
       六.    学位要求
      </w:t>
      </w:r>
    </w:p>
    <w:p>
      <w:pPr>
        <w:spacing w:after="0"/>
        <w:ind w:left="0"/>
        <w:jc w:val="left"/>
      </w:pPr>
      <w:r>
        <w:rPr>
          <w:rFonts w:ascii="SimSun" w:hAnsi="SimSun"/>
          <w:b w:val="false"/>
          <w:i w:val="false"/>
          <w:color w:val="000000"/>
          <w:sz w:val="21"/>
        </w:rPr>
        <w:t>4年级结束时，如达到学士学位要求者授予文学学士学位。</w:t>
      </w:r>
    </w:p>
    <w:p>
      <w:pPr>
        <w:spacing w:after="0"/>
        <w:ind w:left="0"/>
        <w:jc w:val="left"/>
      </w:pPr>
      <w:r>
        <w:rPr>
          <w:rFonts w:ascii="SimSun" w:hAnsi="SimSun"/>
          <w:b w:val="false"/>
          <w:i w:val="false"/>
          <w:color w:val="000000"/>
          <w:sz w:val="21"/>
        </w:rPr>
        <w:t>（1）修满规定的学分，达到本科教学培养方案规定的各项要求。</w:t>
      </w:r>
    </w:p>
    <w:p>
      <w:pPr>
        <w:spacing w:after="0"/>
        <w:ind w:left="0"/>
        <w:jc w:val="left"/>
      </w:pPr>
      <w:r>
        <w:rPr>
          <w:rFonts w:ascii="SimSun" w:hAnsi="SimSun"/>
          <w:b w:val="false"/>
          <w:i w:val="false"/>
          <w:color w:val="000000"/>
          <w:sz w:val="21"/>
        </w:rPr>
        <w:t>（2）以符合学生毕业时所在专业教学培养方案规定的所有课程的有效成绩为准计算平均绩点，且此平均绩点大于或等于2.0。</w:t>
      </w:r>
    </w:p>
    <w:p>
      <w:pPr>
        <w:spacing w:after="0"/>
        <w:ind w:left="0"/>
        <w:jc w:val="left"/>
      </w:pPr>
      <w:r>
        <w:rPr>
          <w:rFonts w:ascii="SimSun" w:hAnsi="SimSun"/>
          <w:b w:val="false"/>
          <w:i w:val="false"/>
          <w:color w:val="000000"/>
          <w:sz w:val="21"/>
        </w:rPr>
        <w:t>（3）在此基础上，达到德语专业“本科荣誉证书”获得条件的授予“本科荣誉证书”，具体要求请见德语专业“本科荣誉项目”实施方案。</w:t>
      </w:r>
    </w:p>
    <w:p>
      <w:pPr>
        <w:spacing w:after="0"/>
        <w:ind w:left="0"/>
        <w:jc w:val="left"/>
      </w:pPr>
    </w:p>
    <w:p>
      <w:pPr>
        <w:spacing w:after="0"/>
        <w:ind w:left="0"/>
        <w:jc w:val="left"/>
      </w:pPr>
      <w:r>
        <w:rPr>
          <w:rFonts w:ascii="SimSun" w:hAnsi="SimSun"/>
          <w:b/>
          <w:i w:val="false"/>
          <w:color w:val="000000"/>
          <w:sz w:val="24"/>
        </w:rPr>
        <w:t xml:space="preserve">
       七.    课程体系与科研训练体系
      </w:t>
      </w:r>
    </w:p>
    <w:p>
      <w:pPr>
        <w:spacing w:after="0"/>
        <w:ind w:left="0"/>
        <w:jc w:val="left"/>
      </w:pPr>
      <w:r>
        <w:drawing>
          <wp:inline distT="0" distB="0" distL="0" distR="0">
            <wp:extent cx="5732145" cy="2217231"/>
            <wp:effectExtent l="0" t="0" r="0" b="0"/>
            <wp:docPr id="0" name="" descr=""/>
            <wp:cNvGraphicFramePr>
              <a:graphicFrameLocks noChangeAspect="true"/>
            </wp:cNvGraphicFramePr>
            <a:graphic>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2145" cy="2217231"/>
                    </a:xfrm>
                    <a:prstGeom prst="rect">
                      <a:avLst/>
                    </a:prstGeom>
                  </pic:spPr>
                </pic:pic>
              </a:graphicData>
            </a:graphic>
          </wp:inline>
        </w:drawing>
      </w:r>
    </w:p>
    <w:p>
      <w:pPr>
        <w:spacing w:after="0"/>
        <w:ind w:left="0"/>
        <w:jc w:val="left"/>
      </w:pPr>
      <w:r>
        <w:rPr>
          <w:rFonts w:ascii="SimSun" w:hAnsi="SimSun"/>
          <w:b w:val="false"/>
          <w:i w:val="false"/>
          <w:color w:val="000000"/>
          <w:sz w:val="21"/>
        </w:rPr>
        <w:t>1.课程体系</w:t>
      </w:r>
    </w:p>
    <w:p>
      <w:pPr>
        <w:spacing w:after="0"/>
        <w:ind w:left="0"/>
        <w:jc w:val="left"/>
      </w:pPr>
      <w:r>
        <w:rPr>
          <w:rFonts w:ascii="SimSun" w:hAnsi="SimSun"/>
          <w:b w:val="false"/>
          <w:i w:val="false"/>
          <w:color w:val="000000"/>
          <w:sz w:val="21"/>
        </w:rPr>
        <w:t>以覆盖语言能力训练和文学素养培育的课程为基础建立了德语专业核心课程体系，以研究领域为横、课程内容梯度为纵建立了难度逐级提升的本研融通的专业进阶课程体系。体系中有7门课程开设了荣誉项目版本，鼓励学生修读，挑战自我。</w:t>
      </w:r>
    </w:p>
    <w:p>
      <w:pPr>
        <w:spacing w:after="0"/>
        <w:ind w:left="0"/>
        <w:jc w:val="left"/>
      </w:pPr>
      <w:r>
        <w:rPr>
          <w:rFonts w:ascii="SimSun" w:hAnsi="SimSun"/>
          <w:b w:val="false"/>
          <w:i w:val="false"/>
          <w:color w:val="000000"/>
          <w:sz w:val="21"/>
        </w:rPr>
        <w:t>2.科研实践体系</w:t>
      </w:r>
    </w:p>
    <w:p>
      <w:pPr>
        <w:spacing w:after="0"/>
        <w:ind w:left="0"/>
        <w:jc w:val="left"/>
      </w:pPr>
      <w:r>
        <w:rPr>
          <w:rFonts w:ascii="SimSun" w:hAnsi="SimSun"/>
          <w:b w:val="false"/>
          <w:i w:val="false"/>
          <w:color w:val="000000"/>
          <w:sz w:val="21"/>
        </w:rPr>
        <w:t>鼓励并指导学生参与各类德语语言文化能力竞赛，引导学生进入系内教师课题组轮转，培育科研兴趣。通过复芏计划等项目引导学生在“做中学、学中悟、悟中创”，激发创新志趣。</w:t>
      </w:r>
    </w:p>
    <w:p>
      <w:pPr>
        <w:spacing w:after="0"/>
        <w:ind w:left="0"/>
        <w:jc w:val="left"/>
      </w:pPr>
      <w:r>
        <w:rPr>
          <w:rFonts w:ascii="SimSun" w:hAnsi="SimSun"/>
          <w:b/>
          <w:i w:val="false"/>
          <w:color w:val="000000"/>
          <w:sz w:val="24"/>
        </w:rPr>
        <w:t xml:space="preserve">
       八.    课程设置与修读要求
      </w:t>
      </w:r>
    </w:p>
    <w:p>
      <w:pPr>
        <w:spacing w:after="0"/>
        <w:ind w:left="0"/>
        <w:jc w:val="left"/>
      </w:pPr>
      <w:r>
        <w:rPr>
          <w:rFonts w:ascii="SimSun" w:hAnsi="SimSun"/>
          <w:b w:val="false"/>
          <w:i w:val="false"/>
          <w:color w:val="000000"/>
          <w:sz w:val="21"/>
        </w:rPr>
        <w:t>备注：每学期选修学分不得超过32学分。</w:t>
      </w:r>
    </w:p>
    <w:p>
      <w:pPr>
        <w:spacing w:after="0"/>
        <w:ind w:left="0"/>
        <w:jc w:val="left"/>
      </w:pPr>
      <w:r>
        <w:rPr>
          <w:rFonts w:ascii="SimSun" w:hAnsi="SimSun"/>
          <w:b/>
          <w:i w:val="false"/>
          <w:color w:val="000000"/>
          <w:sz w:val="21"/>
        </w:rPr>
        <w:t xml:space="preserve">
       (一) 通识教育课程（40学分）
      </w:t>
      </w:r>
    </w:p>
    <w:p>
      <w:pPr>
        <w:spacing w:after="0"/>
        <w:ind w:left="0"/>
        <w:jc w:val="left"/>
      </w:pPr>
      <w:r>
        <w:rPr>
          <w:rFonts w:ascii="SimSun" w:hAnsi="SimSun"/>
          <w:b w:val="false"/>
          <w:i w:val="false"/>
          <w:color w:val="000000"/>
          <w:sz w:val="21"/>
        </w:rPr>
        <w:t xml:space="preserve">
       通识教育课程包括通识教育核心课程和专项教育课程。
      </w:t>
      </w:r>
    </w:p>
    <w:p>
      <w:pPr>
        <w:spacing w:after="0"/>
        <w:ind w:left="0"/>
        <w:jc w:val="left"/>
      </w:pPr>
      <w:r>
        <w:rPr>
          <w:rFonts w:ascii="SimSun" w:hAnsi="SimSun"/>
          <w:b/>
          <w:i w:val="false"/>
          <w:color w:val="000000"/>
          <w:sz w:val="21"/>
        </w:rPr>
        <w:t xml:space="preserve">
       1.  通识教育核心课程（25学分）
      </w:t>
      </w:r>
    </w:p>
    <w:p>
      <w:pPr>
        <w:spacing w:after="0"/>
        <w:ind w:left="0"/>
        <w:jc w:val="left"/>
      </w:pPr>
      <w:r>
        <w:rPr>
          <w:rFonts w:ascii="SimSun" w:hAnsi="SimSun"/>
          <w:b w:val="false"/>
          <w:i w:val="false"/>
          <w:color w:val="000000"/>
          <w:sz w:val="21"/>
        </w:rPr>
        <w:t xml:space="preserve">
       要求修读25学分，含思想政治理论课与创新课16学分，七大模块课程8学分（七大模块8学分中每模块最多修读1门课，除第七模块"艺术创作与审美体验"外，修读时须回避本院系开设的课程），大学生国家安全教育1学分。
      </w:t>
      </w:r>
    </w:p>
    <w:p>
      <w:pPr>
        <w:spacing w:after="0"/>
        <w:ind w:left="0"/>
        <w:jc w:val="left"/>
      </w:pPr>
      <w:r>
        <w:rPr>
          <w:rFonts w:ascii="SimSun" w:hAnsi="SimSun"/>
          <w:b/>
          <w:i w:val="false"/>
          <w:color w:val="000000"/>
          <w:sz w:val="21"/>
        </w:rPr>
        <w:t xml:space="preserve">
       2.  通识教育专项教育课程（15学分）
      </w:t>
      </w:r>
    </w:p>
    <w:p>
      <w:pPr>
        <w:spacing w:after="0"/>
        <w:ind w:left="0"/>
        <w:jc w:val="left"/>
      </w:pPr>
      <w:r>
        <w:rPr>
          <w:rFonts w:ascii="SimSun" w:hAnsi="SimSun"/>
          <w:b w:val="false"/>
          <w:i w:val="false"/>
          <w:color w:val="000000"/>
          <w:sz w:val="21"/>
        </w:rPr>
        <w:t xml:space="preserve">
       要求修读15学分。具体请参见专项教育课程列表。
      </w:t>
      </w:r>
    </w:p>
    <w:p>
      <w:pPr>
        <w:spacing w:after="0"/>
        <w:ind w:left="0"/>
        <w:jc w:val="left"/>
      </w:pPr>
      <w:r>
        <w:rPr>
          <w:rFonts w:ascii="SimSun" w:hAnsi="SimSun"/>
          <w:b/>
          <w:i w:val="false"/>
          <w:color w:val="000000"/>
          <w:sz w:val="21"/>
        </w:rPr>
        <w:t xml:space="preserve">
       (二) 专业培养课程（69学分）
      </w:t>
      </w:r>
    </w:p>
    <w:p>
      <w:pPr>
        <w:spacing w:after="0"/>
        <w:ind w:left="0"/>
        <w:jc w:val="left"/>
      </w:pPr>
      <w:r>
        <w:rPr>
          <w:rFonts w:ascii="SimSun" w:hAnsi="SimSun"/>
          <w:b w:val="false"/>
          <w:i w:val="false"/>
          <w:color w:val="000000"/>
          <w:sz w:val="21"/>
        </w:rPr>
        <w:t xml:space="preserve">
       专业培养课程包括学科基础课程和专业核心教育课程。
      </w:t>
      </w:r>
    </w:p>
    <w:p>
      <w:pPr>
        <w:spacing w:after="0"/>
        <w:ind w:left="0"/>
        <w:jc w:val="left"/>
      </w:pPr>
      <w:r>
        <w:rPr>
          <w:rFonts w:ascii="SimSun" w:hAnsi="SimSun"/>
          <w:b/>
          <w:i w:val="false"/>
          <w:color w:val="000000"/>
          <w:sz w:val="21"/>
        </w:rPr>
        <w:t xml:space="preserve">
       1.  学科基础课程（11学分）
      </w:t>
      </w:r>
    </w:p>
    <w:p>
      <w:pPr>
        <w:spacing w:after="0"/>
        <w:ind w:left="0"/>
        <w:jc w:val="left"/>
      </w:pPr>
      <w:r>
        <w:rPr>
          <w:rFonts w:ascii="SimSun" w:hAnsi="SimSun"/>
          <w:b w:val="false"/>
          <w:i w:val="false"/>
          <w:color w:val="000000"/>
          <w:sz w:val="21"/>
        </w:rPr>
        <w:t xml:space="preserve">
       要求修读11学分。学生应在学科基础课程中的人文基础理论课程（跨院系必修）中修满9学分（课程为“中国文学经典”“中国古代文明”“哲学导论”“逻辑学”，其中“哲学导论”“逻辑学”二选一）；在人文基础理论课程（跨院系选修）中修读2学分。学科基础课程应在一二年级修完。
      </w:t>
      </w:r>
    </w:p>
    <w:p>
      <w:pPr>
        <w:spacing w:after="0"/>
        <w:ind w:left="0"/>
        <w:jc w:val="left"/>
      </w:pPr>
      <w:r>
        <w:rPr>
          <w:rFonts w:ascii="SimSun" w:hAnsi="SimSun"/>
          <w:b/>
          <w:i w:val="false"/>
          <w:color w:val="000000"/>
          <w:sz w:val="21"/>
        </w:rPr>
        <w:t xml:space="preserve">
       (1) 人文基础课程（11学分）
      </w:t>
      </w:r>
    </w:p>
    <w:tbl>
      <w:tblPr>
        <w:tblW w:w="0" w:type="auto"/>
        <w:tblCellSpacing w:w="0" w:type="auto"/>
        <w:tblBorders>
          <w:top w:val="none"/>
          <w:left w:val="none"/>
          <w:bottom w:val="none"/>
          <w:right w:val="none"/>
          <w:insideH w:val="none"/>
          <w:insideV w:val="none"/>
        </w:tblBorders>
      </w:tblPr>
      <w:tblGrid>
        <w:gridCol w:w="2054"/>
        <w:gridCol w:w="2738"/>
        <w:gridCol w:w="684"/>
        <w:gridCol w:w="684"/>
        <w:gridCol w:w="958"/>
        <w:gridCol w:w="1451"/>
        <w:gridCol w:w="684"/>
        <w:gridCol w:w="684"/>
        <w:gridCol w:w="684"/>
        <w:gridCol w:w="684"/>
        <w:gridCol w:w="958"/>
        <w:gridCol w:w="1371"/>
      </w:tblGrid>
      <w:tr>
        <w:trPr>
          <w:trHeight w:val="45" w:hRule="atLeast"/>
        </w:trPr>
        <w:tc>
          <w:tcPr>
            <w:tcW w:w="205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课程模块</w:t>
            </w:r>
          </w:p>
        </w:tc>
        <w:tc>
          <w:tcPr>
            <w:tcW w:w="27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4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371"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2054" w:type="dxa"/>
            <w:vMerge w:val="restart"/>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 xml:space="preserve">
                        </w:t>
            </w:r>
            <w:r>
              <w:rPr>
                <w:rFonts w:ascii="SimSun" w:hAnsi="SimSun"/>
                <w:b w:val="false"/>
                <w:i w:val="false"/>
                <w:color w:val="000000"/>
                <w:sz w:val="21"/>
              </w:rPr>
              <w:t>基础理论课程（跨院系必修）</w:t>
            </w:r>
            <w:r>
              <w:rPr>
                <w:rFonts w:ascii="SimSun" w:hAnsi="SimSun"/>
                <w:b w:val="false"/>
                <w:i w:val="false"/>
                <w:color w:val="000000"/>
                <w:sz w:val="21"/>
              </w:rPr>
              <w:t xml:space="preserve">
                      </w:t>
            </w:r>
          </w:p>
        </w:tc>
        <w:tc>
          <w:tcPr>
            <w:tcW w:w="27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中国古代文明</w:t>
            </w:r>
            <w:r>
              <w:br/>
            </w:r>
            <w:r>
              <w:rPr>
                <w:rFonts w:ascii="SimSun" w:hAnsi="SimSun"/>
                <w:b w:val="false"/>
                <w:i w:val="false"/>
                <w:color w:val="000000"/>
                <w:sz w:val="21"/>
              </w:rPr>
              <w:t>The Chinese Tradional Civilization</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4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HIST10006</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71"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tcBorders>
          </w:tcPr>
          <w:p/>
        </w:tc>
        <w:tc>
          <w:tcPr>
            <w:tcW w:w="27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中国文学经典</w:t>
            </w:r>
            <w:r>
              <w:br/>
            </w:r>
            <w:r>
              <w:rPr>
                <w:rFonts w:ascii="SimSun" w:hAnsi="SimSun"/>
                <w:b w:val="false"/>
                <w:i w:val="false"/>
                <w:color w:val="000000"/>
                <w:sz w:val="21"/>
              </w:rPr>
              <w:t>Chinese Literary Classics</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4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CHIN10005</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71"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tcBorders>
          </w:tcPr>
          <w:p/>
        </w:tc>
        <w:tc>
          <w:tcPr>
            <w:tcW w:w="27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哲学导论</w:t>
            </w:r>
            <w:r>
              <w:br/>
            </w:r>
            <w:r>
              <w:rPr>
                <w:rFonts w:ascii="SimSun" w:hAnsi="SimSun"/>
                <w:b w:val="false"/>
                <w:i w:val="false"/>
                <w:color w:val="000000"/>
                <w:sz w:val="21"/>
              </w:rPr>
              <w:t>Introduction to Philosophy</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4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PHIL10002</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71" w:type="dxa"/>
            <w:vMerge w:val="restart"/>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 xml:space="preserve">组01:二选一 </w:t>
            </w:r>
          </w:p>
        </w:tc>
      </w:tr>
      <w:tr>
        <w:trPr>
          <w:trHeight w:val="45" w:hRule="atLeast"/>
        </w:trPr>
        <w:tc>
          <w:tcPr>
            <w:tcW w:w="0" w:type="auto"/>
            <w:vMerge/>
            <w:tcBorders>
              <w:top w:val="nil"/>
              <w:left w:val="single" w:color="000000" w:sz="8"/>
            </w:tcBorders>
          </w:tcPr>
          <w:p/>
        </w:tc>
        <w:tc>
          <w:tcPr>
            <w:tcW w:w="27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逻辑学</w:t>
            </w:r>
            <w:r>
              <w:br/>
            </w:r>
            <w:r>
              <w:rPr>
                <w:rFonts w:ascii="SimSun" w:hAnsi="SimSun"/>
                <w:b w:val="false"/>
                <w:i w:val="false"/>
                <w:color w:val="000000"/>
                <w:sz w:val="21"/>
              </w:rPr>
              <w:t>Logic</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4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PHIL10003</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0" w:type="auto"/>
            <w:vMerge/>
            <w:tcBorders>
              <w:top w:val="nil"/>
              <w:left w:val="single" w:color="000000" w:sz="8"/>
              <w:right w:val="single" w:color="000000" w:sz="8"/>
            </w:tcBorders>
          </w:tcPr>
          <w:p/>
        </w:tc>
      </w:tr>
      <w:tr>
        <w:trPr>
          <w:trHeight w:val="45" w:hRule="atLeast"/>
        </w:trPr>
        <w:tc>
          <w:tcPr>
            <w:tcW w:w="2054" w:type="dxa"/>
            <w:vMerge w:val="restart"/>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 xml:space="preserve">
                        </w:t>
            </w:r>
            <w:r>
              <w:rPr>
                <w:rFonts w:ascii="SimSun" w:hAnsi="SimSun"/>
                <w:b w:val="false"/>
                <w:i w:val="false"/>
                <w:color w:val="000000"/>
                <w:sz w:val="21"/>
              </w:rPr>
              <w:t>基础理论课程（跨院系选修）</w:t>
            </w:r>
            <w:r>
              <w:rPr>
                <w:rFonts w:ascii="SimSun" w:hAnsi="SimSun"/>
                <w:b w:val="false"/>
                <w:i w:val="false"/>
                <w:color w:val="000000"/>
                <w:sz w:val="21"/>
              </w:rPr>
              <w:t xml:space="preserve">
                      </w:t>
            </w:r>
          </w:p>
        </w:tc>
        <w:tc>
          <w:tcPr>
            <w:tcW w:w="27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中国文学传统</w:t>
            </w:r>
            <w:r>
              <w:br/>
            </w:r>
            <w:r>
              <w:rPr>
                <w:rFonts w:ascii="SimSun" w:hAnsi="SimSun"/>
                <w:b w:val="false"/>
                <w:i w:val="false"/>
                <w:color w:val="000000"/>
                <w:sz w:val="21"/>
              </w:rPr>
              <w:t>Chinese Literary Tradition</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4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CHIN10001</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71"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tcBorders>
          </w:tcPr>
          <w:p/>
        </w:tc>
        <w:tc>
          <w:tcPr>
            <w:tcW w:w="27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美学</w:t>
            </w:r>
            <w:r>
              <w:br/>
            </w:r>
            <w:r>
              <w:rPr>
                <w:rFonts w:ascii="SimSun" w:hAnsi="SimSun"/>
                <w:b w:val="false"/>
                <w:i w:val="false"/>
                <w:color w:val="000000"/>
                <w:sz w:val="21"/>
              </w:rPr>
              <w:t>Aesthetics</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4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CHIN10002</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71"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tcBorders>
          </w:tcPr>
          <w:p/>
        </w:tc>
        <w:tc>
          <w:tcPr>
            <w:tcW w:w="27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语言与文化</w:t>
            </w:r>
            <w:r>
              <w:br/>
            </w:r>
            <w:r>
              <w:rPr>
                <w:rFonts w:ascii="SimSun" w:hAnsi="SimSun"/>
                <w:b w:val="false"/>
                <w:i w:val="false"/>
                <w:color w:val="000000"/>
                <w:sz w:val="21"/>
              </w:rPr>
              <w:t>Cultural Linguistics</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4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CHIN10006</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71"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tcBorders>
          </w:tcPr>
          <w:p/>
        </w:tc>
        <w:tc>
          <w:tcPr>
            <w:tcW w:w="27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世界文明史通论</w:t>
            </w:r>
            <w:r>
              <w:br/>
            </w:r>
            <w:r>
              <w:rPr>
                <w:rFonts w:ascii="SimSun" w:hAnsi="SimSun"/>
                <w:b w:val="false"/>
                <w:i w:val="false"/>
                <w:color w:val="000000"/>
                <w:sz w:val="21"/>
              </w:rPr>
              <w:t>General History of World Civilizations</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4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HIST10004</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71"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tcBorders>
          </w:tcPr>
          <w:p/>
        </w:tc>
        <w:tc>
          <w:tcPr>
            <w:tcW w:w="27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近代中国社会研究</w:t>
            </w:r>
            <w:r>
              <w:br/>
            </w:r>
            <w:r>
              <w:rPr>
                <w:rFonts w:ascii="SimSun" w:hAnsi="SimSun"/>
                <w:b w:val="false"/>
                <w:i w:val="false"/>
                <w:color w:val="000000"/>
                <w:sz w:val="21"/>
              </w:rPr>
              <w:t>Modern Chinese Society</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4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HIST10005</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71"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tcBorders>
          </w:tcPr>
          <w:p/>
        </w:tc>
        <w:tc>
          <w:tcPr>
            <w:tcW w:w="27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新闻学概论</w:t>
            </w:r>
            <w:r>
              <w:br/>
            </w:r>
            <w:r>
              <w:rPr>
                <w:rFonts w:ascii="SimSun" w:hAnsi="SimSun"/>
                <w:b w:val="false"/>
                <w:i w:val="false"/>
                <w:color w:val="000000"/>
                <w:sz w:val="21"/>
              </w:rPr>
              <w:t>Introduction to Journalism</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4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JCM10002</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71"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tcBorders>
          </w:tcPr>
          <w:p/>
        </w:tc>
        <w:tc>
          <w:tcPr>
            <w:tcW w:w="27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传播学概论</w:t>
            </w:r>
            <w:r>
              <w:br/>
            </w:r>
            <w:r>
              <w:rPr>
                <w:rFonts w:ascii="SimSun" w:hAnsi="SimSun"/>
                <w:b w:val="false"/>
                <w:i w:val="false"/>
                <w:color w:val="000000"/>
                <w:sz w:val="21"/>
              </w:rPr>
              <w:t>Introduction to Communications Studies</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4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JCM10003</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71"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tcBorders>
          </w:tcPr>
          <w:p/>
        </w:tc>
        <w:tc>
          <w:tcPr>
            <w:tcW w:w="27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中国哲学</w:t>
            </w:r>
            <w:r>
              <w:br/>
            </w:r>
            <w:r>
              <w:rPr>
                <w:rFonts w:ascii="SimSun" w:hAnsi="SimSun"/>
                <w:b w:val="false"/>
                <w:i w:val="false"/>
                <w:color w:val="000000"/>
                <w:sz w:val="21"/>
              </w:rPr>
              <w:t>Chinese Philosophy</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4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ICLE10001</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秋</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71"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tcBorders>
          </w:tcPr>
          <w:p/>
        </w:tc>
        <w:tc>
          <w:tcPr>
            <w:tcW w:w="27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汉语与中国文化</w:t>
            </w:r>
            <w:r>
              <w:br/>
            </w:r>
            <w:r>
              <w:rPr>
                <w:rFonts w:ascii="SimSun" w:hAnsi="SimSun"/>
                <w:b w:val="false"/>
                <w:i w:val="false"/>
                <w:color w:val="000000"/>
                <w:sz w:val="21"/>
              </w:rPr>
              <w:t>Chinese and Chinese Culture</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4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ICLE10015</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秋</w:t>
            </w:r>
          </w:p>
        </w:tc>
        <w:tc>
          <w:tcPr>
            <w:tcW w:w="95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71"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tcBorders>
          </w:tcPr>
          <w:p/>
        </w:tc>
        <w:tc>
          <w:tcPr>
            <w:tcW w:w="2738"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跨文化交流理论与实践</w:t>
            </w:r>
            <w:r>
              <w:br/>
            </w:r>
            <w:r>
              <w:rPr>
                <w:rFonts w:ascii="SimSun" w:hAnsi="SimSun"/>
                <w:b w:val="false"/>
                <w:i w:val="false"/>
                <w:color w:val="000000"/>
                <w:sz w:val="21"/>
              </w:rPr>
              <w:t>The Theory and Practice of Intercultural Communication</w:t>
            </w:r>
          </w:p>
        </w:tc>
        <w:tc>
          <w:tcPr>
            <w:tcW w:w="68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58"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45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ICLE10016</w:t>
            </w:r>
          </w:p>
        </w:tc>
        <w:tc>
          <w:tcPr>
            <w:tcW w:w="68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w:t>
            </w:r>
          </w:p>
        </w:tc>
        <w:tc>
          <w:tcPr>
            <w:tcW w:w="958"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71"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i w:val="false"/>
          <w:color w:val="000000"/>
          <w:sz w:val="21"/>
        </w:rPr>
        <w:t xml:space="preserve">
       2.  专业核心教育课程（58学分）
      </w:t>
      </w:r>
    </w:p>
    <w:p>
      <w:pPr>
        <w:spacing w:after="0"/>
        <w:ind w:left="0"/>
        <w:jc w:val="left"/>
      </w:pPr>
      <w:r>
        <w:rPr>
          <w:rFonts w:ascii="SimSun" w:hAnsi="SimSun"/>
          <w:b w:val="false"/>
          <w:i w:val="false"/>
          <w:color w:val="000000"/>
          <w:sz w:val="21"/>
        </w:rPr>
        <w:t xml:space="preserve">
       要求修读58学分（部分课程学分可用荣誉课程学分替换）。
      </w:t>
      </w:r>
    </w:p>
    <w:tbl>
      <w:tblPr>
        <w:tblW w:w="0" w:type="auto"/>
        <w:tblCellSpacing w:w="0" w:type="auto"/>
        <w:tblBorders>
          <w:top w:val="none"/>
          <w:left w:val="none"/>
          <w:bottom w:val="none"/>
          <w:right w:val="none"/>
          <w:insideH w:val="none"/>
          <w:insideV w:val="none"/>
        </w:tblBorders>
      </w:tblPr>
      <w:tblGrid>
        <w:gridCol w:w="3217"/>
        <w:gridCol w:w="804"/>
        <w:gridCol w:w="813"/>
        <w:gridCol w:w="1126"/>
        <w:gridCol w:w="1722"/>
        <w:gridCol w:w="804"/>
        <w:gridCol w:w="804"/>
        <w:gridCol w:w="804"/>
        <w:gridCol w:w="804"/>
        <w:gridCol w:w="1126"/>
        <w:gridCol w:w="1610"/>
      </w:tblGrid>
      <w:tr>
        <w:trPr>
          <w:trHeight w:val="45" w:hRule="atLeast"/>
        </w:trPr>
        <w:tc>
          <w:tcPr>
            <w:tcW w:w="32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81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2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7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2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610"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2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日耳曼学研究</w:t>
            </w:r>
            <w:r>
              <w:br/>
            </w:r>
            <w:r>
              <w:rPr>
                <w:rFonts w:ascii="SimSun" w:hAnsi="SimSun"/>
                <w:b w:val="false"/>
                <w:i w:val="false"/>
                <w:color w:val="000000"/>
                <w:sz w:val="21"/>
              </w:rPr>
              <w:t>Introduction to German Language and Literature Studies</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32.0</w:t>
            </w:r>
          </w:p>
        </w:tc>
        <w:tc>
          <w:tcPr>
            <w:tcW w:w="112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FORE10022</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0.5</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w:t>
            </w:r>
          </w:p>
        </w:tc>
        <w:tc>
          <w:tcPr>
            <w:tcW w:w="112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0"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基础德语（精读）（上）</w:t>
            </w:r>
            <w:r>
              <w:br/>
            </w:r>
            <w:r>
              <w:rPr>
                <w:rFonts w:ascii="SimSun" w:hAnsi="SimSun"/>
                <w:b w:val="false"/>
                <w:i w:val="false"/>
                <w:color w:val="000000"/>
                <w:sz w:val="21"/>
              </w:rPr>
              <w:t>Basic German (Intensive Reading) Ⅰ</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6.0</w:t>
            </w:r>
          </w:p>
        </w:tc>
        <w:tc>
          <w:tcPr>
            <w:tcW w:w="81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108.0</w:t>
            </w:r>
          </w:p>
        </w:tc>
        <w:tc>
          <w:tcPr>
            <w:tcW w:w="112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FORE10040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w:t>
            </w:r>
          </w:p>
        </w:tc>
        <w:tc>
          <w:tcPr>
            <w:tcW w:w="112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0"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基础德语（语法）（上）</w:t>
            </w:r>
            <w:r>
              <w:br/>
            </w:r>
            <w:r>
              <w:rPr>
                <w:rFonts w:ascii="SimSun" w:hAnsi="SimSun"/>
                <w:b w:val="false"/>
                <w:i w:val="false"/>
                <w:color w:val="000000"/>
                <w:sz w:val="21"/>
              </w:rPr>
              <w:t>Basic German (Grammar) Ⅰ</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1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72.0</w:t>
            </w:r>
          </w:p>
        </w:tc>
        <w:tc>
          <w:tcPr>
            <w:tcW w:w="112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FORE10038</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w:t>
            </w:r>
          </w:p>
        </w:tc>
        <w:tc>
          <w:tcPr>
            <w:tcW w:w="112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0"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德语媒介与交际I</w:t>
            </w:r>
            <w:r>
              <w:br/>
            </w:r>
            <w:r>
              <w:rPr>
                <w:rFonts w:ascii="SimSun" w:hAnsi="SimSun"/>
                <w:b w:val="false"/>
                <w:i w:val="false"/>
                <w:color w:val="000000"/>
                <w:sz w:val="21"/>
              </w:rPr>
              <w:t>German Media and Communication I</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32.0</w:t>
            </w:r>
          </w:p>
        </w:tc>
        <w:tc>
          <w:tcPr>
            <w:tcW w:w="112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FORE10021</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w:t>
            </w:r>
          </w:p>
        </w:tc>
        <w:tc>
          <w:tcPr>
            <w:tcW w:w="112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0"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基础德语（精读）（下）</w:t>
            </w:r>
            <w:r>
              <w:br/>
            </w:r>
            <w:r>
              <w:rPr>
                <w:rFonts w:ascii="SimSun" w:hAnsi="SimSun"/>
                <w:b w:val="false"/>
                <w:i w:val="false"/>
                <w:color w:val="000000"/>
                <w:sz w:val="21"/>
              </w:rPr>
              <w:t>Basic German (Intensive Reading) Ⅱ</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6.0</w:t>
            </w:r>
          </w:p>
        </w:tc>
        <w:tc>
          <w:tcPr>
            <w:tcW w:w="81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108.0</w:t>
            </w:r>
          </w:p>
        </w:tc>
        <w:tc>
          <w:tcPr>
            <w:tcW w:w="112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FORE10041</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w:t>
            </w:r>
          </w:p>
        </w:tc>
        <w:tc>
          <w:tcPr>
            <w:tcW w:w="112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0"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基础德语（语法）（下）</w:t>
            </w:r>
            <w:r>
              <w:br/>
            </w:r>
            <w:r>
              <w:rPr>
                <w:rFonts w:ascii="SimSun" w:hAnsi="SimSun"/>
                <w:b w:val="false"/>
                <w:i w:val="false"/>
                <w:color w:val="000000"/>
                <w:sz w:val="21"/>
              </w:rPr>
              <w:t>Basic German (Grammar) Ⅱ</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1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72.0</w:t>
            </w:r>
          </w:p>
        </w:tc>
        <w:tc>
          <w:tcPr>
            <w:tcW w:w="112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FORE10039</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w:t>
            </w:r>
          </w:p>
        </w:tc>
        <w:tc>
          <w:tcPr>
            <w:tcW w:w="112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0"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德语媒介与交际II</w:t>
            </w:r>
            <w:r>
              <w:br/>
            </w:r>
            <w:r>
              <w:rPr>
                <w:rFonts w:ascii="SimSun" w:hAnsi="SimSun"/>
                <w:b w:val="false"/>
                <w:i w:val="false"/>
                <w:color w:val="000000"/>
                <w:sz w:val="21"/>
              </w:rPr>
              <w:t>German Media and Communication II</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32.0</w:t>
            </w:r>
          </w:p>
        </w:tc>
        <w:tc>
          <w:tcPr>
            <w:tcW w:w="112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FORE20033</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w:t>
            </w:r>
          </w:p>
        </w:tc>
        <w:tc>
          <w:tcPr>
            <w:tcW w:w="112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0"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中级德语（上）</w:t>
            </w:r>
            <w:r>
              <w:br/>
            </w:r>
            <w:r>
              <w:rPr>
                <w:rFonts w:ascii="SimSun" w:hAnsi="SimSun"/>
                <w:b w:val="false"/>
                <w:i w:val="false"/>
                <w:color w:val="000000"/>
                <w:sz w:val="21"/>
              </w:rPr>
              <w:t>Intermediate German Ⅰ</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6.0</w:t>
            </w:r>
          </w:p>
        </w:tc>
        <w:tc>
          <w:tcPr>
            <w:tcW w:w="81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108.0</w:t>
            </w:r>
          </w:p>
        </w:tc>
        <w:tc>
          <w:tcPr>
            <w:tcW w:w="112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FORE20063</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w:t>
            </w:r>
          </w:p>
        </w:tc>
        <w:tc>
          <w:tcPr>
            <w:tcW w:w="112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0"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德语写作I</w:t>
            </w:r>
            <w:r>
              <w:br/>
            </w:r>
            <w:r>
              <w:rPr>
                <w:rFonts w:ascii="SimSun" w:hAnsi="SimSun"/>
                <w:b w:val="false"/>
                <w:i w:val="false"/>
                <w:color w:val="000000"/>
                <w:sz w:val="21"/>
              </w:rPr>
              <w:t>German Writing I</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32.0</w:t>
            </w:r>
          </w:p>
        </w:tc>
        <w:tc>
          <w:tcPr>
            <w:tcW w:w="112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FORE20035</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w:t>
            </w:r>
          </w:p>
        </w:tc>
        <w:tc>
          <w:tcPr>
            <w:tcW w:w="112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0"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中级德语（下）</w:t>
            </w:r>
            <w:r>
              <w:br/>
            </w:r>
            <w:r>
              <w:rPr>
                <w:rFonts w:ascii="SimSun" w:hAnsi="SimSun"/>
                <w:b w:val="false"/>
                <w:i w:val="false"/>
                <w:color w:val="000000"/>
                <w:sz w:val="21"/>
              </w:rPr>
              <w:t>Intermediate German Ⅱ</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6.0</w:t>
            </w:r>
          </w:p>
        </w:tc>
        <w:tc>
          <w:tcPr>
            <w:tcW w:w="81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108.0</w:t>
            </w:r>
          </w:p>
        </w:tc>
        <w:tc>
          <w:tcPr>
            <w:tcW w:w="112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FORE20064</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w:t>
            </w:r>
          </w:p>
        </w:tc>
        <w:tc>
          <w:tcPr>
            <w:tcW w:w="112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0"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融入《理解当代中国》德语读写教程</w:t>
            </w:r>
          </w:p>
        </w:tc>
      </w:tr>
      <w:tr>
        <w:trPr>
          <w:trHeight w:val="45" w:hRule="atLeast"/>
        </w:trPr>
        <w:tc>
          <w:tcPr>
            <w:tcW w:w="32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德语语法</w:t>
            </w:r>
            <w:r>
              <w:br/>
            </w:r>
            <w:r>
              <w:rPr>
                <w:rFonts w:ascii="SimSun" w:hAnsi="SimSun"/>
                <w:b w:val="false"/>
                <w:i w:val="false"/>
                <w:color w:val="000000"/>
                <w:sz w:val="21"/>
              </w:rPr>
              <w:t>German Grammar</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1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72.0</w:t>
            </w:r>
          </w:p>
        </w:tc>
        <w:tc>
          <w:tcPr>
            <w:tcW w:w="112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FORE20050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w:t>
            </w:r>
          </w:p>
        </w:tc>
        <w:tc>
          <w:tcPr>
            <w:tcW w:w="112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0"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德语演讲（理解当代中国）</w:t>
            </w:r>
            <w:r>
              <w:br/>
            </w:r>
            <w:r>
              <w:rPr>
                <w:rFonts w:ascii="SimSun" w:hAnsi="SimSun"/>
                <w:b w:val="false"/>
                <w:i w:val="false"/>
                <w:color w:val="000000"/>
                <w:sz w:val="21"/>
              </w:rPr>
              <w:t>German Public Speaking (Understanding Contemporary China)</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FORE30065</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04" w:type="dxa"/>
            <w:tcBorders>
              <w:top w:val="single" w:color="000000" w:sz="8"/>
              <w:left w:val="single" w:color="000000" w:sz="8"/>
            </w:tcBorders>
            <w:tcMar>
              <w:top w:w="15" w:type="dxa"/>
              <w:left w:w="15" w:type="dxa"/>
              <w:bottom w:w="15" w:type="dxa"/>
              <w:right w:w="15" w:type="dxa"/>
            </w:tcMar>
            <w:vAlign w:val="center"/>
          </w:tcPr>
          <w:p/>
        </w:tc>
        <w:tc>
          <w:tcPr>
            <w:tcW w:w="804" w:type="dxa"/>
            <w:tcBorders>
              <w:top w:val="single" w:color="000000" w:sz="8"/>
              <w:left w:val="single" w:color="000000" w:sz="8"/>
            </w:tcBorders>
            <w:tcMar>
              <w:top w:w="15" w:type="dxa"/>
              <w:left w:w="15" w:type="dxa"/>
              <w:bottom w:w="15" w:type="dxa"/>
              <w:right w:w="15" w:type="dxa"/>
            </w:tcMar>
            <w:vAlign w:val="center"/>
          </w:tcP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w:t>
            </w:r>
          </w:p>
        </w:tc>
        <w:tc>
          <w:tcPr>
            <w:tcW w:w="112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0"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使用《理解当代中国》德语演讲教程</w:t>
            </w:r>
          </w:p>
        </w:tc>
      </w:tr>
      <w:tr>
        <w:trPr>
          <w:trHeight w:val="45" w:hRule="atLeast"/>
        </w:trPr>
        <w:tc>
          <w:tcPr>
            <w:tcW w:w="32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德语写作II</w:t>
            </w:r>
            <w:r>
              <w:br/>
            </w:r>
            <w:r>
              <w:rPr>
                <w:rFonts w:ascii="SimSun" w:hAnsi="SimSun"/>
                <w:b w:val="false"/>
                <w:i w:val="false"/>
                <w:color w:val="000000"/>
                <w:sz w:val="21"/>
              </w:rPr>
              <w:t>German Writing II</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32.0</w:t>
            </w:r>
          </w:p>
        </w:tc>
        <w:tc>
          <w:tcPr>
            <w:tcW w:w="112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FORE20036</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w:t>
            </w:r>
          </w:p>
        </w:tc>
        <w:tc>
          <w:tcPr>
            <w:tcW w:w="112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0"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德语文学史及作品选读(上)</w:t>
            </w:r>
            <w:r>
              <w:br/>
            </w:r>
            <w:r>
              <w:rPr>
                <w:rFonts w:ascii="SimSun" w:hAnsi="SimSun"/>
                <w:b w:val="false"/>
                <w:i w:val="false"/>
                <w:color w:val="000000"/>
                <w:sz w:val="21"/>
              </w:rPr>
              <w:t>History of German Literature and Selected Readings I</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FORE30002</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w:t>
            </w:r>
          </w:p>
        </w:tc>
        <w:tc>
          <w:tcPr>
            <w:tcW w:w="112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0"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翻译理论与翻译技巧（上）</w:t>
            </w:r>
            <w:r>
              <w:br/>
            </w:r>
            <w:r>
              <w:rPr>
                <w:rFonts w:ascii="SimSun" w:hAnsi="SimSun"/>
                <w:b w:val="false"/>
                <w:i w:val="false"/>
                <w:color w:val="000000"/>
                <w:sz w:val="21"/>
              </w:rPr>
              <w:t>Theories and Techniques of Translation I</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FORE40046</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w:t>
            </w:r>
          </w:p>
        </w:tc>
        <w:tc>
          <w:tcPr>
            <w:tcW w:w="112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0"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德语文学史及作品选读(下)</w:t>
            </w:r>
            <w:r>
              <w:br/>
            </w:r>
            <w:r>
              <w:rPr>
                <w:rFonts w:ascii="SimSun" w:hAnsi="SimSun"/>
                <w:b w:val="false"/>
                <w:i w:val="false"/>
                <w:color w:val="000000"/>
                <w:sz w:val="21"/>
              </w:rPr>
              <w:t>History of German Literature and Selected Readings II</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FORE30003</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w:t>
            </w:r>
          </w:p>
        </w:tc>
        <w:tc>
          <w:tcPr>
            <w:tcW w:w="112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0"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德语专业写作</w:t>
            </w:r>
            <w:r>
              <w:br/>
            </w:r>
            <w:r>
              <w:rPr>
                <w:rFonts w:ascii="SimSun" w:hAnsi="SimSun"/>
                <w:b w:val="false"/>
                <w:i w:val="false"/>
                <w:color w:val="000000"/>
                <w:sz w:val="21"/>
              </w:rPr>
              <w:t>German Professional Writing</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18.0</w:t>
            </w:r>
          </w:p>
        </w:tc>
        <w:tc>
          <w:tcPr>
            <w:tcW w:w="112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FORE40022</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w:t>
            </w:r>
          </w:p>
        </w:tc>
        <w:tc>
          <w:tcPr>
            <w:tcW w:w="112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0"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1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翻译理论与翻译技巧（下）</w:t>
            </w:r>
            <w:r>
              <w:br/>
            </w:r>
            <w:r>
              <w:rPr>
                <w:rFonts w:ascii="SimSun" w:hAnsi="SimSun"/>
                <w:b w:val="false"/>
                <w:i w:val="false"/>
                <w:color w:val="000000"/>
                <w:sz w:val="21"/>
              </w:rPr>
              <w:t>Theories and Techniques of Translation II</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3"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22"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FORE40047</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8</w:t>
            </w:r>
          </w:p>
        </w:tc>
        <w:tc>
          <w:tcPr>
            <w:tcW w:w="112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0"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i w:val="false"/>
          <w:color w:val="000000"/>
          <w:sz w:val="21"/>
        </w:rPr>
        <w:t xml:space="preserve">
       (三) 多元发展课程
      </w:t>
      </w:r>
    </w:p>
    <w:p>
      <w:pPr>
        <w:spacing w:after="0"/>
        <w:ind w:left="0"/>
        <w:jc w:val="left"/>
      </w:pPr>
      <w:r>
        <w:rPr>
          <w:rFonts w:ascii="SimSun" w:hAnsi="SimSun"/>
          <w:b w:val="false"/>
          <w:i w:val="false"/>
          <w:color w:val="000000"/>
          <w:sz w:val="21"/>
        </w:rPr>
        <w:t xml:space="preserve">
       包括专业进阶路径、荣誉项目、跨学科发展路径，要求在院系专业导师指导下选择1条发展路径，按路径要求修读课程。										
       </w:t>
      </w:r>
      <w:r>
        <w:br/>
      </w:r>
      <w:r>
        <w:rPr>
          <w:rFonts w:ascii="SimSun" w:hAnsi="SimSun"/>
          <w:b w:val="false"/>
          <w:i w:val="false"/>
          <w:color w:val="000000"/>
          <w:sz w:val="21"/>
        </w:rPr>
        <w:t xml:space="preserve">
      </w:t>
      </w:r>
    </w:p>
    <w:p>
      <w:pPr>
        <w:spacing w:after="0"/>
        <w:ind w:left="0"/>
        <w:jc w:val="left"/>
      </w:pPr>
      <w:r>
        <w:rPr>
          <w:rFonts w:ascii="SimSun" w:hAnsi="SimSun"/>
          <w:b/>
          <w:i w:val="false"/>
          <w:color w:val="000000"/>
          <w:sz w:val="21"/>
        </w:rPr>
        <w:t xml:space="preserve">
       1.  专业进阶路径（24学分）
      </w:t>
      </w:r>
    </w:p>
    <w:p>
      <w:pPr>
        <w:spacing w:after="0"/>
        <w:ind w:left="0"/>
        <w:jc w:val="left"/>
      </w:pPr>
      <w:r>
        <w:rPr>
          <w:rFonts w:ascii="SimSun" w:hAnsi="SimSun"/>
          <w:b w:val="false"/>
          <w:i w:val="false"/>
          <w:color w:val="000000"/>
          <w:sz w:val="21"/>
        </w:rPr>
        <w:t xml:space="preserve">
       修满24学分。要求在本专业进阶课程（双进阶）或荣誉课程中修读至少20学分（B组选课代码为HIST的课程修读最多不超过8分）。学分不足部分可在全校所有本科生课程中任意选修。专业进阶课程设置如下：										
       </w:t>
      </w:r>
      <w:r>
        <w:br/>
      </w:r>
      <w:r>
        <w:rPr>
          <w:rFonts w:ascii="SimSun" w:hAnsi="SimSun"/>
          <w:b w:val="false"/>
          <w:i w:val="false"/>
          <w:color w:val="000000"/>
          <w:sz w:val="21"/>
        </w:rPr>
        <w:t xml:space="preserve">
      </w:t>
      </w:r>
    </w:p>
    <w:p>
      <w:pPr>
        <w:spacing w:after="0"/>
        <w:ind w:left="0"/>
        <w:jc w:val="left"/>
      </w:pPr>
      <w:r>
        <w:rPr>
          <w:rFonts w:ascii="SimSun" w:hAnsi="SimSun"/>
          <w:b/>
          <w:i w:val="false"/>
          <w:color w:val="000000"/>
          <w:sz w:val="21"/>
        </w:rPr>
        <w:t xml:space="preserve">
       (1) 专业进阶课程（双进阶）（20学分）
      </w:t>
      </w:r>
    </w:p>
    <w:p>
      <w:pPr>
        <w:spacing w:after="0"/>
        <w:ind w:left="0"/>
        <w:jc w:val="left"/>
      </w:pPr>
      <w:r>
        <w:rPr>
          <w:rFonts w:ascii="SimSun" w:hAnsi="SimSun"/>
          <w:b/>
          <w:i w:val="false"/>
          <w:color w:val="000000"/>
          <w:sz w:val="21"/>
        </w:rPr>
        <w:t xml:space="preserve">
       a) A组（0学分）
      </w:t>
      </w:r>
    </w:p>
    <w:tbl>
      <w:tblPr>
        <w:tblW w:w="0" w:type="auto"/>
        <w:tblCellSpacing w:w="0" w:type="auto"/>
        <w:tblBorders>
          <w:top w:val="none"/>
          <w:left w:val="none"/>
          <w:bottom w:val="none"/>
          <w:right w:val="none"/>
          <w:insideH w:val="none"/>
          <w:insideV w:val="none"/>
        </w:tblBorders>
      </w:tblPr>
      <w:tblGrid>
        <w:gridCol w:w="3220"/>
        <w:gridCol w:w="804"/>
        <w:gridCol w:w="804"/>
        <w:gridCol w:w="1127"/>
        <w:gridCol w:w="1723"/>
        <w:gridCol w:w="804"/>
        <w:gridCol w:w="804"/>
        <w:gridCol w:w="804"/>
        <w:gridCol w:w="805"/>
        <w:gridCol w:w="1127"/>
        <w:gridCol w:w="1612"/>
      </w:tblGrid>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德语语言学概论</w:t>
            </w:r>
            <w:r>
              <w:br/>
            </w:r>
            <w:r>
              <w:rPr>
                <w:rFonts w:ascii="SimSun" w:hAnsi="SimSun"/>
                <w:b w:val="false"/>
                <w:i w:val="false"/>
                <w:color w:val="000000"/>
                <w:sz w:val="21"/>
              </w:rPr>
              <w:t>Introduction to German Linguistics</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FORE50021</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6,7</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德语专门语(经贸，科技)</w:t>
            </w:r>
            <w:r>
              <w:br/>
            </w:r>
            <w:r>
              <w:rPr>
                <w:rFonts w:ascii="SimSun" w:hAnsi="SimSun"/>
                <w:b w:val="false"/>
                <w:i w:val="false"/>
                <w:color w:val="000000"/>
                <w:sz w:val="21"/>
              </w:rPr>
              <w:t>German for Special Purposes (Trade, Science and Technology)</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FORE50023</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6,7</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德国思想史</w:t>
            </w:r>
            <w:r>
              <w:br/>
            </w:r>
            <w:r>
              <w:rPr>
                <w:rFonts w:ascii="SimSun" w:hAnsi="SimSun"/>
                <w:b w:val="false"/>
                <w:i w:val="false"/>
                <w:color w:val="000000"/>
                <w:sz w:val="21"/>
              </w:rPr>
              <w:t>History of the German Ideologies</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FORE50037</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6,7</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中德文化交流的历史与现状</w:t>
            </w:r>
            <w:r>
              <w:br/>
            </w:r>
            <w:r>
              <w:rPr>
                <w:rFonts w:ascii="SimSun" w:hAnsi="SimSun"/>
                <w:b w:val="false"/>
                <w:i w:val="false"/>
                <w:color w:val="000000"/>
                <w:sz w:val="21"/>
              </w:rPr>
              <w:t>Past and Present Cultural Exchanges between China and Germany</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FORE50121</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6,7</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奥地利文化</w:t>
            </w:r>
            <w:r>
              <w:br/>
            </w:r>
            <w:r>
              <w:rPr>
                <w:rFonts w:ascii="SimSun" w:hAnsi="SimSun"/>
                <w:b w:val="false"/>
                <w:i w:val="false"/>
                <w:color w:val="000000"/>
                <w:sz w:val="21"/>
              </w:rPr>
              <w:t>Austrian Culture</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FORE50041</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6,7</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《浮士德》</w:t>
            </w:r>
            <w:r>
              <w:br/>
            </w:r>
            <w:r>
              <w:rPr>
                <w:rFonts w:ascii="SimSun" w:hAnsi="SimSun"/>
                <w:b w:val="false"/>
                <w:i w:val="false"/>
                <w:color w:val="000000"/>
                <w:sz w:val="21"/>
              </w:rPr>
              <w:t>Faust</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FORE50045</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6,7</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德国戏剧赏析</w:t>
            </w:r>
            <w:r>
              <w:br/>
            </w:r>
            <w:r>
              <w:rPr>
                <w:rFonts w:ascii="SimSun" w:hAnsi="SimSun"/>
                <w:b w:val="false"/>
                <w:i w:val="false"/>
                <w:color w:val="000000"/>
                <w:sz w:val="21"/>
              </w:rPr>
              <w:t>German Drama</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FORE50108</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6,7</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德国阐释哲学发展史概览</w:t>
            </w:r>
            <w:r>
              <w:br/>
            </w:r>
            <w:r>
              <w:rPr>
                <w:rFonts w:ascii="SimSun" w:hAnsi="SimSun"/>
                <w:b w:val="false"/>
                <w:i w:val="false"/>
                <w:color w:val="000000"/>
                <w:sz w:val="21"/>
              </w:rPr>
              <w:t>An Outline of the History of German Hermeneutic Philosophy</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FORE50047</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6,7</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德国浪漫主义——源头、影响及批判</w:t>
            </w:r>
            <w:r>
              <w:br/>
            </w:r>
            <w:r>
              <w:rPr>
                <w:rFonts w:ascii="SimSun" w:hAnsi="SimSun"/>
                <w:b w:val="false"/>
                <w:i w:val="false"/>
                <w:color w:val="000000"/>
                <w:sz w:val="21"/>
              </w:rPr>
              <w:t>The German Romanticism—Its Origin, Impact and Critics</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FORE50104</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6,7</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西方现代主义文学潮流</w:t>
            </w:r>
            <w:r>
              <w:br/>
            </w:r>
            <w:r>
              <w:rPr>
                <w:rFonts w:ascii="SimSun" w:hAnsi="SimSun"/>
                <w:b w:val="false"/>
                <w:i w:val="false"/>
                <w:color w:val="000000"/>
                <w:sz w:val="21"/>
              </w:rPr>
              <w:t>Trends in the Western Modernist Literature</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FORE50019</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6,7</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跨文化交际</w:t>
            </w:r>
            <w:r>
              <w:br/>
            </w:r>
            <w:r>
              <w:rPr>
                <w:rFonts w:ascii="SimSun" w:hAnsi="SimSun"/>
                <w:b w:val="false"/>
                <w:i w:val="false"/>
                <w:color w:val="000000"/>
                <w:sz w:val="21"/>
              </w:rPr>
              <w:t>Intercultural Communication</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FORE50046</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6,7</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德语文学经典研究</w:t>
            </w:r>
            <w:r>
              <w:br/>
            </w:r>
            <w:r>
              <w:rPr>
                <w:rFonts w:ascii="SimSun" w:hAnsi="SimSun"/>
                <w:b w:val="false"/>
                <w:i w:val="false"/>
                <w:color w:val="000000"/>
                <w:sz w:val="21"/>
              </w:rPr>
              <w:t>German Literary Classics Studies</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FORE50038</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6,7</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中国经典的德语翻译</w:t>
            </w:r>
            <w:r>
              <w:br/>
            </w:r>
            <w:r>
              <w:rPr>
                <w:rFonts w:ascii="SimSun" w:hAnsi="SimSun"/>
                <w:b w:val="false"/>
                <w:i w:val="false"/>
                <w:color w:val="000000"/>
                <w:sz w:val="21"/>
              </w:rPr>
              <w:t>German Translation of Chinese Classics</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FORE50048</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6,7</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德语国家社会与文化</w:t>
            </w:r>
            <w:r>
              <w:br/>
            </w:r>
            <w:r>
              <w:rPr>
                <w:rFonts w:ascii="SimSun" w:hAnsi="SimSun"/>
                <w:b w:val="false"/>
                <w:i w:val="false"/>
                <w:color w:val="000000"/>
                <w:sz w:val="21"/>
              </w:rPr>
              <w:t>Society and Culture of German-Speaking Countries</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FORE50052</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6,7</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学术前沿专题</w:t>
            </w:r>
            <w:r>
              <w:br/>
            </w:r>
            <w:r>
              <w:rPr>
                <w:rFonts w:ascii="SimSun" w:hAnsi="SimSun"/>
                <w:b w:val="false"/>
                <w:i w:val="false"/>
                <w:color w:val="000000"/>
                <w:sz w:val="21"/>
              </w:rPr>
              <w:t>Frontier Topics</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FORE50043</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6,7</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跟马克思学德语-《共产党宣言》研读</w:t>
            </w:r>
            <w:r>
              <w:br/>
            </w:r>
            <w:r>
              <w:rPr>
                <w:rFonts w:ascii="SimSun" w:hAnsi="SimSun"/>
                <w:b w:val="false"/>
                <w:i w:val="false"/>
                <w:color w:val="000000"/>
                <w:sz w:val="21"/>
              </w:rPr>
              <w:t>Learning German from Marx- Intensive Reading of The Communist Manifesto</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FORE50114</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6,7</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德语文本结构与功能</w:t>
            </w:r>
            <w:r>
              <w:br/>
            </w:r>
            <w:r>
              <w:rPr>
                <w:rFonts w:ascii="SimSun" w:hAnsi="SimSun"/>
                <w:b w:val="false"/>
                <w:i w:val="false"/>
                <w:color w:val="000000"/>
                <w:sz w:val="21"/>
              </w:rPr>
              <w:t>German Text Structure and Function</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FORE30060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04" w:type="dxa"/>
            <w:tcBorders>
              <w:top w:val="single" w:color="000000" w:sz="8"/>
              <w:left w:val="single" w:color="000000" w:sz="8"/>
            </w:tcBorders>
            <w:tcMar>
              <w:top w:w="15" w:type="dxa"/>
              <w:left w:w="15" w:type="dxa"/>
              <w:bottom w:w="15" w:type="dxa"/>
              <w:right w:w="15" w:type="dxa"/>
            </w:tcMar>
            <w:vAlign w:val="center"/>
          </w:tcPr>
          <w:p/>
        </w:tc>
        <w:tc>
          <w:tcPr>
            <w:tcW w:w="804" w:type="dxa"/>
            <w:tcBorders>
              <w:top w:val="single" w:color="000000" w:sz="8"/>
              <w:left w:val="single" w:color="000000" w:sz="8"/>
            </w:tcBorders>
            <w:tcMar>
              <w:top w:w="15" w:type="dxa"/>
              <w:left w:w="15" w:type="dxa"/>
              <w:bottom w:w="15" w:type="dxa"/>
              <w:right w:w="15" w:type="dxa"/>
            </w:tcMar>
            <w:vAlign w:val="center"/>
          </w:tcP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6,7</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德语影视</w:t>
            </w:r>
            <w:r>
              <w:br/>
            </w:r>
            <w:r>
              <w:rPr>
                <w:rFonts w:ascii="SimSun" w:hAnsi="SimSun"/>
                <w:b w:val="false"/>
                <w:i w:val="false"/>
                <w:color w:val="000000"/>
                <w:sz w:val="21"/>
              </w:rPr>
              <w:t>German Films and Television</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FORE50022</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6,7</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德语文学中的科技专题</w:t>
            </w:r>
            <w:r>
              <w:br/>
            </w:r>
            <w:r>
              <w:rPr>
                <w:rFonts w:ascii="SimSun" w:hAnsi="SimSun"/>
                <w:b w:val="false"/>
                <w:i w:val="false"/>
                <w:color w:val="000000"/>
                <w:sz w:val="21"/>
              </w:rPr>
              <w:t>Science and Technology in German Literature</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FORE50132</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6,7</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德语语料库技术与应用基础</w:t>
            </w:r>
            <w:r>
              <w:br/>
            </w:r>
            <w:r>
              <w:rPr>
                <w:rFonts w:ascii="SimSun" w:hAnsi="SimSun"/>
                <w:b w:val="false"/>
                <w:i w:val="false"/>
                <w:color w:val="000000"/>
                <w:sz w:val="21"/>
              </w:rPr>
              <w:t>Fundamentals of German Corpus Linguistics and Applications</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FORE50131</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6,7</w:t>
            </w:r>
          </w:p>
        </w:tc>
        <w:tc>
          <w:tcPr>
            <w:tcW w:w="112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i w:val="false"/>
          <w:color w:val="000000"/>
          <w:sz w:val="21"/>
        </w:rPr>
        <w:t xml:space="preserve">
       b) B组（0学分）
      </w:t>
      </w:r>
    </w:p>
    <w:p>
      <w:pPr>
        <w:spacing w:after="0"/>
        <w:ind w:left="0"/>
        <w:jc w:val="left"/>
      </w:pPr>
      <w:r>
        <w:rPr>
          <w:rFonts w:ascii="SimSun" w:hAnsi="SimSun"/>
          <w:b w:val="false"/>
          <w:i w:val="false"/>
          <w:color w:val="000000"/>
          <w:sz w:val="21"/>
        </w:rPr>
        <w:t xml:space="preserve">
       B组选课代码为HIST的课程修读最多不超过8分。
      </w:t>
      </w:r>
    </w:p>
    <w:tbl>
      <w:tblPr>
        <w:tblW w:w="0" w:type="auto"/>
        <w:tblCellSpacing w:w="0" w:type="auto"/>
        <w:tblBorders>
          <w:top w:val="none"/>
          <w:left w:val="none"/>
          <w:bottom w:val="none"/>
          <w:right w:val="none"/>
          <w:insideH w:val="none"/>
          <w:insideV w:val="none"/>
        </w:tblBorders>
      </w:tblPr>
      <w:tblGrid>
        <w:gridCol w:w="3242"/>
        <w:gridCol w:w="810"/>
        <w:gridCol w:w="810"/>
        <w:gridCol w:w="1134"/>
        <w:gridCol w:w="1641"/>
        <w:gridCol w:w="810"/>
        <w:gridCol w:w="810"/>
        <w:gridCol w:w="810"/>
        <w:gridCol w:w="810"/>
        <w:gridCol w:w="1135"/>
        <w:gridCol w:w="1622"/>
      </w:tblGrid>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西方政治思想史</w:t>
            </w:r>
            <w:r>
              <w:br/>
            </w:r>
            <w:r>
              <w:rPr>
                <w:rFonts w:ascii="SimSun" w:hAnsi="SimSun"/>
                <w:b w:val="false"/>
                <w:i w:val="false"/>
                <w:color w:val="000000"/>
                <w:sz w:val="21"/>
              </w:rPr>
              <w:t>History of Western Political Thoughts</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HIST30135</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基础拉丁语(上)</w:t>
            </w:r>
            <w:r>
              <w:br/>
            </w:r>
            <w:r>
              <w:rPr>
                <w:rFonts w:ascii="SimSun" w:hAnsi="SimSun"/>
                <w:b w:val="false"/>
                <w:i w:val="false"/>
                <w:color w:val="000000"/>
                <w:sz w:val="21"/>
              </w:rPr>
              <w:t>Basic Latin I</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HIST30038</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基础拉丁语(下)</w:t>
            </w:r>
            <w:r>
              <w:br/>
            </w:r>
            <w:r>
              <w:rPr>
                <w:rFonts w:ascii="SimSun" w:hAnsi="SimSun"/>
                <w:b w:val="false"/>
                <w:i w:val="false"/>
                <w:color w:val="000000"/>
                <w:sz w:val="21"/>
              </w:rPr>
              <w:t>Basic Latin II</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HIST30039</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初级古希腊语（上）</w:t>
            </w:r>
            <w:r>
              <w:br/>
            </w:r>
            <w:r>
              <w:rPr>
                <w:rFonts w:ascii="SimSun" w:hAnsi="SimSun"/>
                <w:b w:val="false"/>
                <w:i w:val="false"/>
                <w:color w:val="000000"/>
                <w:sz w:val="21"/>
              </w:rPr>
              <w:t>Elementary Ancient Greek(I)</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HIST30099</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初级古希腊语（下）</w:t>
            </w:r>
            <w:r>
              <w:br/>
            </w:r>
            <w:r>
              <w:rPr>
                <w:rFonts w:ascii="SimSun" w:hAnsi="SimSun"/>
                <w:b w:val="false"/>
                <w:i w:val="false"/>
                <w:color w:val="000000"/>
                <w:sz w:val="21"/>
              </w:rPr>
              <w:t>Elemetary Ancient Greek(II)</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HIST30100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欧洲近代思想史</w:t>
            </w:r>
            <w:r>
              <w:br/>
            </w:r>
            <w:r>
              <w:rPr>
                <w:rFonts w:ascii="SimSun" w:hAnsi="SimSun"/>
                <w:b w:val="false"/>
                <w:i w:val="false"/>
                <w:color w:val="000000"/>
                <w:sz w:val="21"/>
              </w:rPr>
              <w:t>Intellectual History of the Modern Europe</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HIST30070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世界近现代社会转型</w:t>
            </w:r>
            <w:r>
              <w:br/>
            </w:r>
            <w:r>
              <w:rPr>
                <w:rFonts w:ascii="SimSun" w:hAnsi="SimSun"/>
                <w:b w:val="false"/>
                <w:i w:val="false"/>
                <w:color w:val="000000"/>
                <w:sz w:val="21"/>
              </w:rPr>
              <w:t>The Social Transformation in Modern World History</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HIST30124</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i w:val="false"/>
          <w:color w:val="000000"/>
          <w:sz w:val="21"/>
        </w:rPr>
        <w:t xml:space="preserve">
       (2) 专业进阶模块（单进阶）（14学分）
      </w:t>
      </w:r>
    </w:p>
    <w:p>
      <w:pPr>
        <w:spacing w:after="0"/>
        <w:ind w:left="0"/>
        <w:jc w:val="left"/>
      </w:pPr>
      <w:r>
        <w:rPr>
          <w:rFonts w:ascii="SimSun" w:hAnsi="SimSun"/>
          <w:b w:val="false"/>
          <w:i w:val="false"/>
          <w:color w:val="000000"/>
          <w:sz w:val="21"/>
        </w:rPr>
        <w:t xml:space="preserve">
       专业进阶模块（单进阶）14学分可冲抵微专业（学程）。
      </w:t>
      </w:r>
    </w:p>
    <w:tbl>
      <w:tblPr>
        <w:tblW w:w="0" w:type="auto"/>
        <w:tblCellSpacing w:w="0" w:type="auto"/>
        <w:tblBorders>
          <w:top w:val="none"/>
          <w:left w:val="none"/>
          <w:bottom w:val="none"/>
          <w:right w:val="none"/>
          <w:insideH w:val="none"/>
          <w:insideV w:val="none"/>
        </w:tblBorders>
      </w:tblPr>
      <w:tblGrid>
        <w:gridCol w:w="3220"/>
        <w:gridCol w:w="804"/>
        <w:gridCol w:w="804"/>
        <w:gridCol w:w="1127"/>
        <w:gridCol w:w="1723"/>
        <w:gridCol w:w="804"/>
        <w:gridCol w:w="804"/>
        <w:gridCol w:w="804"/>
        <w:gridCol w:w="805"/>
        <w:gridCol w:w="1127"/>
        <w:gridCol w:w="1612"/>
      </w:tblGrid>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德语语言学概论</w:t>
            </w:r>
            <w:r>
              <w:br/>
            </w:r>
            <w:r>
              <w:rPr>
                <w:rFonts w:ascii="SimSun" w:hAnsi="SimSun"/>
                <w:b w:val="false"/>
                <w:i w:val="false"/>
                <w:color w:val="000000"/>
                <w:sz w:val="21"/>
              </w:rPr>
              <w:t>Introduction to German Linguistics</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FORE50021</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6,7</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德语影视</w:t>
            </w:r>
            <w:r>
              <w:br/>
            </w:r>
            <w:r>
              <w:rPr>
                <w:rFonts w:ascii="SimSun" w:hAnsi="SimSun"/>
                <w:b w:val="false"/>
                <w:i w:val="false"/>
                <w:color w:val="000000"/>
                <w:sz w:val="21"/>
              </w:rPr>
              <w:t>German Films and Television</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FORE50022</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6,7</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德语专门语(经贸，科技)</w:t>
            </w:r>
            <w:r>
              <w:br/>
            </w:r>
            <w:r>
              <w:rPr>
                <w:rFonts w:ascii="SimSun" w:hAnsi="SimSun"/>
                <w:b w:val="false"/>
                <w:i w:val="false"/>
                <w:color w:val="000000"/>
                <w:sz w:val="21"/>
              </w:rPr>
              <w:t>German for Special Purposes (Trade, Science and Technology)</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FORE50023</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6,7</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德国思想史</w:t>
            </w:r>
            <w:r>
              <w:br/>
            </w:r>
            <w:r>
              <w:rPr>
                <w:rFonts w:ascii="SimSun" w:hAnsi="SimSun"/>
                <w:b w:val="false"/>
                <w:i w:val="false"/>
                <w:color w:val="000000"/>
                <w:sz w:val="21"/>
              </w:rPr>
              <w:t>History of the German Ideologies</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FORE50037</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6,7</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中德文化交流的历史与现状</w:t>
            </w:r>
            <w:r>
              <w:br/>
            </w:r>
            <w:r>
              <w:rPr>
                <w:rFonts w:ascii="SimSun" w:hAnsi="SimSun"/>
                <w:b w:val="false"/>
                <w:i w:val="false"/>
                <w:color w:val="000000"/>
                <w:sz w:val="21"/>
              </w:rPr>
              <w:t>Past and Present Cultural Exchanges between China and Germany</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FORE50121</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6,7</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奥地利文化</w:t>
            </w:r>
            <w:r>
              <w:br/>
            </w:r>
            <w:r>
              <w:rPr>
                <w:rFonts w:ascii="SimSun" w:hAnsi="SimSun"/>
                <w:b w:val="false"/>
                <w:i w:val="false"/>
                <w:color w:val="000000"/>
                <w:sz w:val="21"/>
              </w:rPr>
              <w:t>Austrian Culture</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FORE50041</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6,7</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《浮士德》</w:t>
            </w:r>
            <w:r>
              <w:br/>
            </w:r>
            <w:r>
              <w:rPr>
                <w:rFonts w:ascii="SimSun" w:hAnsi="SimSun"/>
                <w:b w:val="false"/>
                <w:i w:val="false"/>
                <w:color w:val="000000"/>
                <w:sz w:val="21"/>
              </w:rPr>
              <w:t>Faust</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FORE50045</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6,7</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德国阐释哲学发展史概览</w:t>
            </w:r>
            <w:r>
              <w:br/>
            </w:r>
            <w:r>
              <w:rPr>
                <w:rFonts w:ascii="SimSun" w:hAnsi="SimSun"/>
                <w:b w:val="false"/>
                <w:i w:val="false"/>
                <w:color w:val="000000"/>
                <w:sz w:val="21"/>
              </w:rPr>
              <w:t>An Outline of the History of German Hermeneutic Philosophy</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FORE50047</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6,7</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德国戏剧赏析</w:t>
            </w:r>
            <w:r>
              <w:br/>
            </w:r>
            <w:r>
              <w:rPr>
                <w:rFonts w:ascii="SimSun" w:hAnsi="SimSun"/>
                <w:b w:val="false"/>
                <w:i w:val="false"/>
                <w:color w:val="000000"/>
                <w:sz w:val="21"/>
              </w:rPr>
              <w:t>German Drama</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FORE50108</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6,7</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德国浪漫主义——源头、影响及批判</w:t>
            </w:r>
            <w:r>
              <w:br/>
            </w:r>
            <w:r>
              <w:rPr>
                <w:rFonts w:ascii="SimSun" w:hAnsi="SimSun"/>
                <w:b w:val="false"/>
                <w:i w:val="false"/>
                <w:color w:val="000000"/>
                <w:sz w:val="21"/>
              </w:rPr>
              <w:t>The German Romanticism—Its Origin, Impact and Critics</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FORE50104</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6,7</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西方现代主义文学潮流</w:t>
            </w:r>
            <w:r>
              <w:br/>
            </w:r>
            <w:r>
              <w:rPr>
                <w:rFonts w:ascii="SimSun" w:hAnsi="SimSun"/>
                <w:b w:val="false"/>
                <w:i w:val="false"/>
                <w:color w:val="000000"/>
                <w:sz w:val="21"/>
              </w:rPr>
              <w:t>Trends in the Western Modernist Literature</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FORE50019</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6,7</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跨文化交际</w:t>
            </w:r>
            <w:r>
              <w:br/>
            </w:r>
            <w:r>
              <w:rPr>
                <w:rFonts w:ascii="SimSun" w:hAnsi="SimSun"/>
                <w:b w:val="false"/>
                <w:i w:val="false"/>
                <w:color w:val="000000"/>
                <w:sz w:val="21"/>
              </w:rPr>
              <w:t>Intercultural Communication</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FORE50046</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6,7</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德语文学经典研究</w:t>
            </w:r>
            <w:r>
              <w:br/>
            </w:r>
            <w:r>
              <w:rPr>
                <w:rFonts w:ascii="SimSun" w:hAnsi="SimSun"/>
                <w:b w:val="false"/>
                <w:i w:val="false"/>
                <w:color w:val="000000"/>
                <w:sz w:val="21"/>
              </w:rPr>
              <w:t>German Literary Classics Studies</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FORE50038</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6,7</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中国经典的德语翻译</w:t>
            </w:r>
            <w:r>
              <w:br/>
            </w:r>
            <w:r>
              <w:rPr>
                <w:rFonts w:ascii="SimSun" w:hAnsi="SimSun"/>
                <w:b w:val="false"/>
                <w:i w:val="false"/>
                <w:color w:val="000000"/>
                <w:sz w:val="21"/>
              </w:rPr>
              <w:t>German Translation of Chinese Classics</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FORE50048</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6,7</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德语国家社会与文化</w:t>
            </w:r>
            <w:r>
              <w:br/>
            </w:r>
            <w:r>
              <w:rPr>
                <w:rFonts w:ascii="SimSun" w:hAnsi="SimSun"/>
                <w:b w:val="false"/>
                <w:i w:val="false"/>
                <w:color w:val="000000"/>
                <w:sz w:val="21"/>
              </w:rPr>
              <w:t>Society and Culture of German-Speaking Countries</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FORE50052</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6,7</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学术前沿专题</w:t>
            </w:r>
            <w:r>
              <w:br/>
            </w:r>
            <w:r>
              <w:rPr>
                <w:rFonts w:ascii="SimSun" w:hAnsi="SimSun"/>
                <w:b w:val="false"/>
                <w:i w:val="false"/>
                <w:color w:val="000000"/>
                <w:sz w:val="21"/>
              </w:rPr>
              <w:t>Frontier Topics</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FORE50043</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6,7</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跟马克思学德语-《共产党宣言》研读</w:t>
            </w:r>
            <w:r>
              <w:br/>
            </w:r>
            <w:r>
              <w:rPr>
                <w:rFonts w:ascii="SimSun" w:hAnsi="SimSun"/>
                <w:b w:val="false"/>
                <w:i w:val="false"/>
                <w:color w:val="000000"/>
                <w:sz w:val="21"/>
              </w:rPr>
              <w:t>Learning German from Marx- Intensive Reading of The Communist Manifesto</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FORE50114</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6,7</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德语文本结构与功能</w:t>
            </w:r>
            <w:r>
              <w:br/>
            </w:r>
            <w:r>
              <w:rPr>
                <w:rFonts w:ascii="SimSun" w:hAnsi="SimSun"/>
                <w:b w:val="false"/>
                <w:i w:val="false"/>
                <w:color w:val="000000"/>
                <w:sz w:val="21"/>
              </w:rPr>
              <w:t>German Text Structure and Function</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FORE30060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04" w:type="dxa"/>
            <w:tcBorders>
              <w:top w:val="single" w:color="000000" w:sz="8"/>
              <w:left w:val="single" w:color="000000" w:sz="8"/>
            </w:tcBorders>
            <w:tcMar>
              <w:top w:w="15" w:type="dxa"/>
              <w:left w:w="15" w:type="dxa"/>
              <w:bottom w:w="15" w:type="dxa"/>
              <w:right w:w="15" w:type="dxa"/>
            </w:tcMar>
            <w:vAlign w:val="center"/>
          </w:tcPr>
          <w:p/>
        </w:tc>
        <w:tc>
          <w:tcPr>
            <w:tcW w:w="804" w:type="dxa"/>
            <w:tcBorders>
              <w:top w:val="single" w:color="000000" w:sz="8"/>
              <w:left w:val="single" w:color="000000" w:sz="8"/>
            </w:tcBorders>
            <w:tcMar>
              <w:top w:w="15" w:type="dxa"/>
              <w:left w:w="15" w:type="dxa"/>
              <w:bottom w:w="15" w:type="dxa"/>
              <w:right w:w="15" w:type="dxa"/>
            </w:tcMar>
            <w:vAlign w:val="center"/>
          </w:tcP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6,7</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德语文学中的科技专题</w:t>
            </w:r>
            <w:r>
              <w:br/>
            </w:r>
            <w:r>
              <w:rPr>
                <w:rFonts w:ascii="SimSun" w:hAnsi="SimSun"/>
                <w:b w:val="false"/>
                <w:i w:val="false"/>
                <w:color w:val="000000"/>
                <w:sz w:val="21"/>
              </w:rPr>
              <w:t>Science and Technology in German Literature</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FORE50132</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6,7</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德语语料库技术与应用基础</w:t>
            </w:r>
            <w:r>
              <w:br/>
            </w:r>
            <w:r>
              <w:rPr>
                <w:rFonts w:ascii="SimSun" w:hAnsi="SimSun"/>
                <w:b w:val="false"/>
                <w:i w:val="false"/>
                <w:color w:val="000000"/>
                <w:sz w:val="21"/>
              </w:rPr>
              <w:t>Fundamentals of German Corpus Linguistics and Applications</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23"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FORE50131</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5"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6,7</w:t>
            </w:r>
          </w:p>
        </w:tc>
        <w:tc>
          <w:tcPr>
            <w:tcW w:w="112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i w:val="false"/>
          <w:color w:val="000000"/>
          <w:sz w:val="21"/>
        </w:rPr>
        <w:t xml:space="preserve">
       2.  荣誉项目路径
      </w:t>
      </w:r>
    </w:p>
    <w:p>
      <w:pPr>
        <w:spacing w:after="0"/>
        <w:ind w:left="0"/>
        <w:jc w:val="left"/>
      </w:pPr>
      <w:r>
        <w:rPr>
          <w:rFonts w:ascii="SimSun" w:hAnsi="SimSun"/>
          <w:b w:val="false"/>
          <w:i w:val="false"/>
          <w:color w:val="000000"/>
          <w:sz w:val="21"/>
        </w:rPr>
        <w:t xml:space="preserve">
       要求修读荣誉课程不低于24学分，不少于6门课，具体课程设置和修读要求请见外文学院德语专业“本科荣誉项目”实施方案。下载地址：https://jwc.fudan.edu.cn/（复旦大学教务处）-专业培养-常用文档。										
       </w:t>
      </w:r>
      <w:r>
        <w:br/>
      </w:r>
      <w:r>
        <w:rPr>
          <w:rFonts w:ascii="SimSun" w:hAnsi="SimSun"/>
          <w:b w:val="false"/>
          <w:i w:val="false"/>
          <w:color w:val="000000"/>
          <w:sz w:val="21"/>
        </w:rPr>
        <w:t xml:space="preserve">
      </w:t>
      </w:r>
    </w:p>
    <w:p>
      <w:pPr>
        <w:spacing w:after="0"/>
        <w:ind w:left="0"/>
        <w:jc w:val="left"/>
      </w:pPr>
      <w:r>
        <w:rPr>
          <w:rFonts w:ascii="SimSun" w:hAnsi="SimSun"/>
          <w:b/>
          <w:i w:val="false"/>
          <w:color w:val="000000"/>
          <w:sz w:val="21"/>
        </w:rPr>
        <w:t xml:space="preserve">
       3.  跨学科发展路径（34学分）
      </w:t>
      </w:r>
    </w:p>
    <w:p>
      <w:pPr>
        <w:spacing w:after="0"/>
        <w:ind w:left="0"/>
        <w:jc w:val="left"/>
      </w:pPr>
      <w:r>
        <w:rPr>
          <w:rFonts w:ascii="SimSun" w:hAnsi="SimSun"/>
          <w:b w:val="false"/>
          <w:i w:val="false"/>
          <w:color w:val="000000"/>
          <w:sz w:val="21"/>
        </w:rPr>
        <w:t xml:space="preserve">
       要求修满34学分。要求至少修读本专业进阶课程（单进阶）14学分和1个非本专业独立开设的微专业（学程），可选择学科微专业（学程）或跨学科微专业（学程）。学分不足部分可在全校所有本科生课程中任意选修。微专业（学程）课程详见教务处微专业（学程）项目网页，下载地址：https://jwc.fudan.edu.cn/（复旦大学教务处）-专业培养-常用文档。完成学程修读要求的学生可获得相应的微专业（学程）证书。									
       </w:t>
      </w:r>
      <w:r>
        <w:br/>
      </w:r>
      <w:r>
        <w:rPr>
          <w:rFonts w:ascii="SimSun" w:hAnsi="SimSun"/>
          <w:b w:val="false"/>
          <w:i w:val="false"/>
          <w:color w:val="000000"/>
          <w:sz w:val="21"/>
        </w:rPr>
        <w:t xml:space="preserve">
      </w:t>
      </w:r>
    </w:p>
    <w:p>
      <w:pPr>
        <w:spacing w:after="0"/>
        <w:ind w:left="0"/>
        <w:jc w:val="left"/>
      </w:pPr>
      <w:r>
        <w:rPr>
          <w:rFonts w:ascii="SimSun" w:hAnsi="SimSun"/>
          <w:b/>
          <w:i w:val="false"/>
          <w:color w:val="000000"/>
          <w:sz w:val="21"/>
        </w:rPr>
        <w:t xml:space="preserve">
       4.  创新创业路径（34学分）
      </w:t>
      </w:r>
    </w:p>
    <w:p>
      <w:pPr>
        <w:spacing w:after="0"/>
        <w:ind w:left="0"/>
        <w:jc w:val="left"/>
      </w:pPr>
      <w:r>
        <w:rPr>
          <w:rFonts w:ascii="SimSun" w:hAnsi="SimSun"/>
          <w:b w:val="false"/>
          <w:i w:val="false"/>
          <w:color w:val="000000"/>
          <w:sz w:val="21"/>
        </w:rPr>
        <w:t xml:space="preserve">
       修满34学分。要求至少修读本专业进阶课程（单进阶）14学分和1个创新创业学院开设的创新创业微专业（学程），学分不足部分可在全校所有本科生课程中任意选修。创新创业微专业（学程）课程详见教务处微专业（学程）项目网页，下载地址：https://jwc.fudan.edu.cn/（复旦大学教务处）-专业培养-常用文档。										
       </w:t>
      </w:r>
      <w:r>
        <w:br/>
      </w:r>
      <w:r>
        <w:rPr>
          <w:rFonts w:ascii="SimSun" w:hAnsi="SimSun"/>
          <w:b w:val="false"/>
          <w:i w:val="false"/>
          <w:color w:val="000000"/>
          <w:sz w:val="21"/>
        </w:rPr>
        <w:t xml:space="preserve">
      </w:t>
      </w:r>
    </w:p>
    <w:p>
      <w:pPr>
        <w:spacing w:after="0"/>
        <w:ind w:left="0"/>
        <w:jc w:val="left"/>
      </w:pPr>
      <w:r>
        <w:rPr>
          <w:rFonts w:ascii="SimSun" w:hAnsi="SimSun"/>
          <w:b/>
          <w:i w:val="false"/>
          <w:color w:val="000000"/>
          <w:sz w:val="21"/>
        </w:rPr>
        <w:t xml:space="preserve">
       5.  辅修学士学位路径（54学分）
      </w:t>
      </w:r>
    </w:p>
    <w:p>
      <w:pPr>
        <w:spacing w:after="0"/>
        <w:ind w:left="0"/>
        <w:jc w:val="left"/>
      </w:pPr>
      <w:r>
        <w:rPr>
          <w:rFonts w:ascii="SimSun" w:hAnsi="SimSun"/>
          <w:b w:val="false"/>
          <w:i w:val="false"/>
          <w:color w:val="000000"/>
          <w:sz w:val="21"/>
        </w:rPr>
        <w:t xml:space="preserve">
       要求至少修读本专业进阶课程（单进阶）14学分和1个辅修学士学位项目，辅修学士学位应与主修学士学位归属不同的本科专业大类。
       </w:t>
      </w:r>
      <w:r>
        <w:br/>
      </w:r>
      <w:r>
        <w:rPr>
          <w:rFonts w:ascii="SimSun" w:hAnsi="SimSun"/>
          <w:b w:val="false"/>
          <w:i w:val="false"/>
          <w:color w:val="000000"/>
          <w:sz w:val="21"/>
        </w:rPr>
        <w:t xml:space="preserve">辅修学士学位项目课程设置详见教务处辅修学士学位项目网页，下载地址：https://jwc.fudan.edu.cn/（复旦大学教务处）-专业培养-常用文档。完成辅修学士学位项目修读要求，且达到学校毕业和学位授予要求的学生可获得相应的辅修学士学位证书。									
       </w:t>
      </w:r>
      <w:r>
        <w:br/>
      </w:r>
      <w:r>
        <w:rPr>
          <w:rFonts w:ascii="SimSun" w:hAnsi="SimSun"/>
          <w:b w:val="false"/>
          <w:i w:val="false"/>
          <w:color w:val="000000"/>
          <w:sz w:val="21"/>
        </w:rPr>
        <w:t xml:space="preserve">
      </w:t>
      </w:r>
    </w:p>
    <w:p>
      <w:pPr>
        <w:spacing w:after="0"/>
        <w:ind w:left="0"/>
        <w:jc w:val="left"/>
      </w:pPr>
      <w:r>
        <w:rPr>
          <w:rFonts w:ascii="SimSun" w:hAnsi="SimSun"/>
          <w:b/>
          <w:i w:val="false"/>
          <w:color w:val="000000"/>
          <w:sz w:val="21"/>
        </w:rPr>
        <w:t xml:space="preserve">
       其他
      </w:t>
      </w:r>
    </w:p>
    <w:p>
      <w:pPr>
        <w:spacing w:after="0"/>
        <w:ind w:left="0"/>
        <w:jc w:val="left"/>
      </w:pPr>
      <w:r>
        <w:rPr>
          <w:rFonts w:ascii="SimSun" w:hAnsi="SimSun"/>
          <w:b w:val="false"/>
          <w:i w:val="false"/>
          <w:color w:val="000000"/>
          <w:sz w:val="21"/>
        </w:rPr>
        <w:t xml:space="preserve">
       多元发展路径中，辅修学士学位项目或专业进阶课程模块14学分（单进阶）均可以冲抵微专业（学程），专业培养和多元发展路径共享的课程只计算一次学分。										
       </w:t>
      </w:r>
      <w:r>
        <w:br/>
      </w:r>
      <w:r>
        <w:rPr>
          <w:rFonts w:ascii="SimSun" w:hAnsi="SimSun"/>
          <w:b w:val="false"/>
          <w:i w:val="false"/>
          <w:color w:val="000000"/>
          <w:sz w:val="21"/>
        </w:rPr>
        <w:t xml:space="preserve">
      </w:t>
      </w:r>
    </w:p>
    <w:p>
      <w:pPr>
        <w:spacing w:after="0"/>
        <w:ind w:left="0"/>
        <w:jc w:val="left"/>
      </w:pPr>
      <w:r>
        <w:rPr>
          <w:rFonts w:ascii="SimSun" w:hAnsi="SimSun"/>
          <w:b/>
          <w:i w:val="false"/>
          <w:color w:val="000000"/>
          <w:sz w:val="21"/>
        </w:rPr>
        <w:t xml:space="preserve">
       (四) 融合创新能力（6学分）
      </w:t>
      </w:r>
    </w:p>
    <w:p>
      <w:pPr>
        <w:spacing w:after="0"/>
        <w:ind w:left="0"/>
        <w:jc w:val="left"/>
      </w:pPr>
      <w:r>
        <w:rPr>
          <w:rFonts w:ascii="SimSun" w:hAnsi="SimSun"/>
          <w:b w:val="false"/>
          <w:i w:val="false"/>
          <w:color w:val="000000"/>
          <w:sz w:val="21"/>
        </w:rPr>
        <w:t xml:space="preserve">
       鼓励并帮助学生在完成德语基本功训练和文学基本素养培育的同时，积极申请复芏计划（FDUROP）项目（䇹政、望道、登辉和曦源），激发创新志趣。多渠道支持学生参加国内国际高水平学术交流，鼓励学生参加国内国际高水平创新竞赛（“外教社杯”全国高校德语演讲比赛、“外研社·国才杯”“理解当代中国”全国大学生外语能力大赛德语组、全国高校德语专业本科生学术创新大赛、全国高校德语专业辩论赛等）。
      </w:t>
      </w:r>
    </w:p>
    <w:tbl>
      <w:tblPr>
        <w:tblW w:w="0" w:type="auto"/>
        <w:tblCellSpacing w:w="0" w:type="auto"/>
        <w:tblBorders>
          <w:top w:val="none"/>
          <w:left w:val="none"/>
          <w:bottom w:val="none"/>
          <w:right w:val="none"/>
          <w:insideH w:val="none"/>
          <w:insideV w:val="none"/>
        </w:tblBorders>
      </w:tblPr>
      <w:tblGrid>
        <w:gridCol w:w="3220"/>
        <w:gridCol w:w="804"/>
        <w:gridCol w:w="804"/>
        <w:gridCol w:w="1127"/>
        <w:gridCol w:w="1723"/>
        <w:gridCol w:w="804"/>
        <w:gridCol w:w="804"/>
        <w:gridCol w:w="804"/>
        <w:gridCol w:w="805"/>
        <w:gridCol w:w="1127"/>
        <w:gridCol w:w="1612"/>
      </w:tblGrid>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无学分讨论班</w:t>
            </w:r>
            <w:r>
              <w:br/>
            </w:r>
            <w:r>
              <w:rPr>
                <w:rFonts w:ascii="SimSun" w:hAnsi="SimSun"/>
                <w:b w:val="false"/>
                <w:i w:val="false"/>
                <w:color w:val="000000"/>
                <w:sz w:val="21"/>
              </w:rPr>
              <w:t>Non-Credit Seminar</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0" w:type="auto"/>
            <w:gridSpan w:val="7"/>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鼓励学生进入系内教师课题组流转。</w:t>
            </w: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复芏计划(FDUROP)</w:t>
            </w:r>
            <w:r>
              <w:br/>
            </w:r>
            <w:r>
              <w:rPr>
                <w:rFonts w:ascii="SimSun" w:hAnsi="SimSun"/>
                <w:b w:val="false"/>
                <w:i w:val="false"/>
                <w:color w:val="000000"/>
                <w:sz w:val="21"/>
              </w:rPr>
              <w:t>FDUROP</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0" w:type="auto"/>
            <w:gridSpan w:val="7"/>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详见复旦大学本科生学术研究资助计划管理办法。</w:t>
            </w:r>
          </w:p>
        </w:tc>
      </w:tr>
      <w:tr>
        <w:trPr>
          <w:trHeight w:val="45" w:hRule="atLeast"/>
        </w:trPr>
        <w:tc>
          <w:tcPr>
            <w:tcW w:w="322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实习调查</w:t>
            </w:r>
            <w:r>
              <w:br/>
            </w:r>
            <w:r>
              <w:rPr>
                <w:rFonts w:ascii="SimSun" w:hAnsi="SimSun"/>
                <w:b w:val="false"/>
                <w:i w:val="false"/>
                <w:color w:val="000000"/>
                <w:sz w:val="21"/>
              </w:rPr>
              <w:t>Practice and Survey</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2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FORE30001</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18.0</w:t>
            </w:r>
          </w:p>
        </w:tc>
        <w:tc>
          <w:tcPr>
            <w:tcW w:w="8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w:t>
            </w:r>
          </w:p>
        </w:tc>
        <w:tc>
          <w:tcPr>
            <w:tcW w:w="112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2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毕业论文</w:t>
            </w:r>
            <w:r>
              <w:br/>
            </w:r>
            <w:r>
              <w:rPr>
                <w:rFonts w:ascii="SimSun" w:hAnsi="SimSun"/>
                <w:b w:val="false"/>
                <w:i w:val="false"/>
                <w:color w:val="000000"/>
                <w:sz w:val="21"/>
              </w:rPr>
              <w:t>Graduation Thesis</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112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23"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FORE40080</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9.0</w:t>
            </w:r>
          </w:p>
        </w:tc>
        <w:tc>
          <w:tcPr>
            <w:tcW w:w="805"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8</w:t>
            </w:r>
          </w:p>
        </w:tc>
        <w:tc>
          <w:tcPr>
            <w:tcW w:w="112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12"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sectPr>
      <w:pgSz w:w="11907" w:h="16839" w:code="9"/>
      <w:pgMar w:top="1440" w:right="1440" w:bottom="1440" w:left="1440"/>
    </w:sectPr>
  </w:body>
</w:document>
</file>

<file path=word/numbering.xml><?xml version="1.0" encoding="utf-8"?>
<w:numbering xmlns:ns30="http://schemas.openxmlformats.org/schemaLibrary/2006/main" xmlns:a="http://schemas.openxmlformats.org/drawingml/2006/main" xmlns:r="http://schemas.openxmlformats.org/officeDocument/2006/relationships" xmlns:mc="http://schemas.openxmlformats.org/markup-compatibility/2006" xmlns:w="http://schemas.openxmlformats.org/wordprocessingml/2006/main" xmlns:wp="http://schemas.openxmlformats.org/drawingml/2006/wordprocessingDrawing" xmlns:w15="http://schemas.microsoft.com/office/word/2012/wordml" xmlns:wp14="http://schemas.microsoft.com/office/word/2010/wordprocessingDrawing" xmlns:w14="http://schemas.microsoft.com/office/word/2010/wordml" xmlns:m="http://schemas.openxmlformats.org/officeDocument/2006/math"/>
</file>

<file path=word/settings.xml><?xml version="1.0" encoding="utf-8"?>
<w:settings xmlns:ns30="http://schemas.openxmlformats.org/schemaLibrary/2006/main" xmlns:a="http://schemas.openxmlformats.org/drawingml/2006/main" xmlns:r="http://schemas.openxmlformats.org/officeDocument/2006/relationships" xmlns:mc="http://schemas.openxmlformats.org/markup-compatibility/2006" xmlns:w="http://schemas.openxmlformats.org/wordprocessingml/2006/main" xmlns:wp="http://schemas.openxmlformats.org/drawingml/2006/wordprocessingDrawing" xmlns:w15="http://schemas.microsoft.com/office/word/2012/wordml" xmlns:wp14="http://schemas.microsoft.com/office/word/2010/wordprocessingDrawing" xmlns:w14="http://schemas.microsoft.com/office/word/2010/wordml" xmlns:m="http://schemas.openxmlformats.org/officeDocument/2006/math" mc:Ignorable="">
  <w:compat>
    <w:compatSetting w:name="overrideTableStyleFontSizeAndJustification" w:uri="http://schemas.microsoft.com/office/word" w:val="1"/>
  </w:compat>
</w:settings>
</file>

<file path=word/styles.xml><?xml version="1.0" encoding="utf-8"?>
<w:styles xmlns:ns30="http://schemas.openxmlformats.org/schemaLibrary/2006/main" xmlns:a="http://schemas.openxmlformats.org/drawingml/2006/main" xmlns:r="http://schemas.openxmlformats.org/officeDocument/2006/relationships" xmlns:mc="http://schemas.openxmlformats.org/markup-compatibility/2006" xmlns:w="http://schemas.openxmlformats.org/wordprocessingml/2006/main" xmlns:wp="http://schemas.openxmlformats.org/drawingml/2006/wordprocessingDrawing" xmlns:w15="http://schemas.microsoft.com/office/word/2012/wordml" xmlns:wp14="http://schemas.microsoft.com/office/word/2010/wordprocessingDrawing" xmlns:w14="http://schemas.microsoft.com/office/word/2010/wordml" xmlns:m="http://schemas.openxmlformats.org/officeDocument/2006/math">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false" w:defUIPriority="99" w:defSemiHidden="true" w:defUnhideWhenUsed="true" w:defQFormat="false" w:count="267">
    <w:lsdException w:name="Normal" w:uiPriority="0" w:semiHidden="false" w:unhideWhenUsed="false" w:qFormat="true"/>
    <w:lsdException w:name="heading 1" w:uiPriority="9" w:semiHidden="false" w:unhideWhenUsed="false" w:qFormat="true"/>
    <w:lsdException w:name="heading 2" w:uiPriority="9" w:qFormat="true"/>
    <w:lsdException w:name="heading 3" w:uiPriority="9" w:qFormat="true"/>
    <w:lsdException w:name="heading 4" w:uiPriority="9" w:qFormat="true"/>
    <w:lsdException w:name="Title" w:uiPriority="10" w:semiHidden="false" w:unhideWhenUsed="false" w:qFormat="true"/>
    <w:lsdException w:name="Default Paragraph Font" w:uiPriority="1"/>
    <w:lsdException w:name="Subtitle" w:uiPriority="11" w:semiHidden="false" w:unhideWhenUsed="false" w:qFormat="true"/>
    <w:lsdException w:name="Emphasis" w:uiPriority="20" w:semiHidden="false" w:unhideWhenUsed="false" w:qFormat="true"/>
    <w:lsdException w:name="Table Grid" w:uiPriority="59" w:semiHidden="false" w:unhideWhenUsed="false"/>
  </w:latentStyles>
  <w:style w:type="paragraph" w:styleId="Normal" w:default="true">
    <w:name w:val="Normal"/>
    <w:qFormat/>
    <w:rsid w:val="004A3277"/>
  </w:style>
  <w:style w:type="paragraph" w:styleId="Heading1">
    <w:name w:val="heading 1"/>
    <w:basedOn w:val="Normal"/>
    <w:next w:val="Normal"/>
    <w:link w:val="Heading1Char"/>
    <w:uiPriority w:val="9"/>
    <w:qFormat/>
    <w:rsid w:val="00841CD9"/>
    <w:pPr>
      <w:keepNext/>
      <w:keepLines/>
      <w:spacing w:before="48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hAnsiTheme="majorHAnsi" w:eastAsiaTheme="majorEastAsia" w:cstheme="majorBidi"/>
      <w:b/>
      <w:bCs/>
      <w:i/>
      <w:iCs/>
      <w:color w:val="4F81BD" w:themeColor="accent1"/>
    </w:rPr>
  </w:style>
  <w:style w:type="character" w:styleId="DefaultParagraphFont" w:default="true">
    <w:name w:val="Default Paragraph Font"/>
    <w:uiPriority w:val="1"/>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styleId="HeaderChar" w:customStyle="true">
    <w:name w:val="Header Char"/>
    <w:basedOn w:val="DefaultParagraphFont"/>
    <w:link w:val="Header"/>
    <w:uiPriority w:val="99"/>
    <w:rsid w:val="00841CD9"/>
  </w:style>
  <w:style w:type="character" w:styleId="Heading1Char" w:customStyle="true">
    <w:name w:val="Heading 1 Char"/>
    <w:basedOn w:val="DefaultParagraphFont"/>
    <w:link w:val="Heading1"/>
    <w:uiPriority w:val="9"/>
    <w:rsid w:val="00841CD9"/>
    <w:rPr>
      <w:rFonts w:asciiTheme="majorHAnsi" w:hAnsiTheme="majorHAnsi" w:eastAsiaTheme="majorEastAsia" w:cstheme="majorBidi"/>
      <w:b/>
      <w:bCs/>
      <w:color w:val="365F91" w:themeColor="accent1" w:themeShade="BF"/>
      <w:sz w:val="28"/>
      <w:szCs w:val="28"/>
    </w:rPr>
  </w:style>
  <w:style w:type="character" w:styleId="Heading2Char" w:customStyle="true">
    <w:name w:val="Heading 2 Char"/>
    <w:basedOn w:val="DefaultParagraphFont"/>
    <w:link w:val="Heading2"/>
    <w:uiPriority w:val="9"/>
    <w:rsid w:val="00841CD9"/>
    <w:rPr>
      <w:rFonts w:asciiTheme="majorHAnsi" w:hAnsiTheme="majorHAnsi" w:eastAsiaTheme="majorEastAsia" w:cstheme="majorBidi"/>
      <w:b/>
      <w:bCs/>
      <w:color w:val="4F81BD" w:themeColor="accent1"/>
      <w:sz w:val="26"/>
      <w:szCs w:val="26"/>
    </w:rPr>
  </w:style>
  <w:style w:type="character" w:styleId="Heading3Char" w:customStyle="true">
    <w:name w:val="Heading 3 Char"/>
    <w:basedOn w:val="DefaultParagraphFont"/>
    <w:link w:val="Heading3"/>
    <w:uiPriority w:val="9"/>
    <w:rsid w:val="00841CD9"/>
    <w:rPr>
      <w:rFonts w:asciiTheme="majorHAnsi" w:hAnsiTheme="majorHAnsi" w:eastAsiaTheme="majorEastAsia" w:cstheme="majorBidi"/>
      <w:b/>
      <w:bCs/>
      <w:color w:val="4F81BD" w:themeColor="accent1"/>
    </w:rPr>
  </w:style>
  <w:style w:type="character" w:styleId="Heading4Char" w:customStyle="true">
    <w:name w:val="Heading 4 Char"/>
    <w:basedOn w:val="DefaultParagraphFont"/>
    <w:link w:val="Heading4"/>
    <w:uiPriority w:val="9"/>
    <w:rsid w:val="00841CD9"/>
    <w:rPr>
      <w:rFonts w:asciiTheme="majorHAnsi" w:hAnsiTheme="majorHAnsi" w:eastAsiaTheme="majorEastAsia" w:cstheme="majorBidi"/>
      <w:b/>
      <w:bCs/>
      <w:i/>
      <w:iCs/>
      <w:color w:val="4F81BD"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hAnsiTheme="majorHAnsi" w:eastAsiaTheme="majorEastAsia" w:cstheme="majorBidi"/>
      <w:i/>
      <w:iCs/>
      <w:color w:val="4F81BD" w:themeColor="accent1"/>
      <w:spacing w:val="15"/>
      <w:sz w:val="24"/>
      <w:szCs w:val="24"/>
    </w:rPr>
  </w:style>
  <w:style w:type="character" w:styleId="SubtitleChar" w:customStyle="true">
    <w:name w:val="Subtitle Char"/>
    <w:basedOn w:val="DefaultParagraphFont"/>
    <w:link w:val="Subtitle"/>
    <w:uiPriority w:val="11"/>
    <w:rsid w:val="00841CD9"/>
    <w:rPr>
      <w:rFonts w:asciiTheme="majorHAnsi" w:hAnsiTheme="majorHAnsi" w:eastAsiaTheme="majorEastAsia" w:cstheme="majorBidi"/>
      <w:i/>
      <w:iCs/>
      <w:color w:val="4F81BD" w:themeColor="accent1"/>
      <w:spacing w:val="15"/>
      <w:sz w:val="24"/>
      <w:szCs w:val="24"/>
    </w:rPr>
  </w:style>
  <w:style w:type="paragraph" w:styleId="Title">
    <w:name w:val="Title"/>
    <w:basedOn w:val="Normal"/>
    <w:next w:val="Normal"/>
    <w:link w:val="TitleChar"/>
    <w:uiPriority w:val="10"/>
    <w:qFormat/>
    <w:rsid w:val="00841CD9"/>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true">
    <w:name w:val="Title Char"/>
    <w:basedOn w:val="DefaultParagraphFont"/>
    <w:link w:val="Title"/>
    <w:uiPriority w:val="10"/>
    <w:rsid w:val="00841CD9"/>
    <w:rPr>
      <w:rFonts w:asciiTheme="majorHAnsi" w:hAnsiTheme="majorHAnsi" w:eastAsiaTheme="majorEastAsia" w:cstheme="majorBidi"/>
      <w:color w:val="17365D"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59"/>
    <w:pPr>
      <w:spacing w:after="0" w:line="240" w:lineRule="auto"/>
    </w:p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TableNormal" w:default="true">
    <w:name w:val="Normal Table"/>
    <w:uiPriority w:val="99"/>
    <w:semiHidden/>
    <w:unhideWhenUsed/>
    <w:qFormat/>
    <w:tblPr>
      <w:tblInd w:w="0" w:type="dxa"/>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7109C0"/>
    <w:pPr>
      <w:spacing w:line="240" w:lineRule="auto"/>
    </w:pPr>
    <w:rPr>
      <w:b/>
      <w:bCs/>
      <w:color w:val="4F81BD" w:themeColor="accent1"/>
      <w:sz w:val="18"/>
      <w:szCs w:val="18"/>
    </w:rPr>
  </w:style>
</w:styles>
</file>

<file path=word/_rels/document.xml.rels><?xml version="1.0" encoding="UTF-8"?>
<Relationships xmlns="http://schemas.openxmlformats.org/package/2006/relationships">
   <Relationship Target="styles.xml" Type="http://schemas.openxmlformats.org/officeDocument/2006/relationships/styles" Id="rId1"/>
   <Relationship Target="settings.xml" Type="http://schemas.openxmlformats.org/officeDocument/2006/relationships/settings" Id="rId2"/>
   <Relationship Target="numbering.xml" Type="http://schemas.openxmlformats.org/officeDocument/2006/relationships/numbering" Id="rId3"/>
   <Relationship Target="media/document_image_rId4.png" Type="http://schemas.openxmlformats.org/officeDocument/2006/relationships/image" Id="rId4"/>
   <Relationship Target="media/document_image_rId5.jpeg" Type="http://schemas.openxmlformats.org/officeDocument/2006/relationships/image" Id="rId5"/>
   <Relationship Target="media/document_image_rId6.png" Type="http://schemas.openxmlformats.org/officeDocument/2006/relationships/image" Id="rId6"/>
   <Relationship Target="media/document_image_rId7.png" Type="http://schemas.openxmlformats.org/officeDocument/2006/relationships/image" Id="rId7"/>
   <Relationship Target="media/document_image_rId8.jpeg" Type="http://schemas.openxmlformats.org/officeDocument/2006/relationships/image" Id="rId8"/>
</Relationships>

</file>

<file path=docProps/app.xml><?xml version="1.0" encoding="utf-8"?>
<properties:Properties xmlns:vt="http://schemas.openxmlformats.org/officeDocument/2006/docPropsVTypes" xmlns:properties="http://schemas.openxmlformats.org/officeDocument/2006/extended-properties"/>
</file>

<file path=docProps/core.xml><?xml version="1.0" encoding="utf-8"?>
<cp:coreProperties xmlns:dcterms="http://purl.org/dc/terms/" xmlns:cp="http://schemas.openxmlformats.org/package/2006/metadata/core-properties" xmlns:dc="http://purl.org/dc/elements/1.1/"/>
</file>